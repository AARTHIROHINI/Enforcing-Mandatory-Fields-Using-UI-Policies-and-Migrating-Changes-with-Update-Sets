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E806" w14:textId="77777777" w:rsidR="009C1DC3" w:rsidRDefault="002F5CAA">
      <w:pPr>
        <w:spacing w:before="54" w:line="268" w:lineRule="auto"/>
        <w:ind w:left="1167" w:right="1554"/>
        <w:jc w:val="center"/>
        <w:rPr>
          <w:b/>
          <w:sz w:val="44"/>
        </w:rPr>
      </w:pPr>
      <w:r>
        <w:rPr>
          <w:b/>
          <w:sz w:val="48"/>
        </w:rPr>
        <w:t>Enforcing</w:t>
      </w:r>
      <w:r>
        <w:rPr>
          <w:b/>
          <w:spacing w:val="-26"/>
          <w:sz w:val="48"/>
        </w:rPr>
        <w:t xml:space="preserve"> </w:t>
      </w:r>
      <w:r>
        <w:rPr>
          <w:b/>
          <w:sz w:val="48"/>
        </w:rPr>
        <w:t>Mandatory</w:t>
      </w:r>
      <w:r>
        <w:rPr>
          <w:b/>
          <w:spacing w:val="-24"/>
          <w:sz w:val="48"/>
        </w:rPr>
        <w:t xml:space="preserve"> </w:t>
      </w:r>
      <w:r>
        <w:rPr>
          <w:b/>
          <w:sz w:val="48"/>
        </w:rPr>
        <w:t>Fields</w:t>
      </w:r>
      <w:r>
        <w:rPr>
          <w:b/>
          <w:spacing w:val="-25"/>
          <w:sz w:val="48"/>
        </w:rPr>
        <w:t xml:space="preserve"> </w:t>
      </w:r>
      <w:r>
        <w:rPr>
          <w:b/>
          <w:sz w:val="48"/>
        </w:rPr>
        <w:t xml:space="preserve">Using </w:t>
      </w:r>
      <w:r>
        <w:rPr>
          <w:b/>
          <w:sz w:val="44"/>
        </w:rPr>
        <w:t>UI Policies and Migrating Changes With Update Sets in ServiceNow</w:t>
      </w:r>
    </w:p>
    <w:p w14:paraId="19A3F4D7" w14:textId="77777777" w:rsidR="009C1DC3" w:rsidRDefault="009C1DC3">
      <w:pPr>
        <w:pStyle w:val="BodyText"/>
        <w:rPr>
          <w:b/>
          <w:sz w:val="44"/>
        </w:rPr>
      </w:pPr>
    </w:p>
    <w:p w14:paraId="41F49A99" w14:textId="77777777" w:rsidR="009C1DC3" w:rsidRDefault="009C1DC3">
      <w:pPr>
        <w:pStyle w:val="BodyText"/>
        <w:rPr>
          <w:b/>
          <w:sz w:val="44"/>
        </w:rPr>
      </w:pPr>
    </w:p>
    <w:p w14:paraId="5FDBA5CA" w14:textId="77777777" w:rsidR="009C1DC3" w:rsidRDefault="009C1DC3">
      <w:pPr>
        <w:pStyle w:val="BodyText"/>
        <w:spacing w:before="387"/>
        <w:rPr>
          <w:b/>
          <w:sz w:val="44"/>
        </w:rPr>
      </w:pPr>
    </w:p>
    <w:p w14:paraId="087417CB" w14:textId="39117D17" w:rsidR="009C1DC3" w:rsidRPr="00ED7664" w:rsidRDefault="002F5CAA">
      <w:pPr>
        <w:pStyle w:val="Title"/>
        <w:rPr>
          <w:lang w:val="en-IN"/>
        </w:rPr>
      </w:pPr>
      <w:r>
        <w:t>Submitted</w:t>
      </w:r>
      <w:r>
        <w:rPr>
          <w:spacing w:val="-9"/>
        </w:rPr>
        <w:t xml:space="preserve"> </w:t>
      </w:r>
      <w:r>
        <w:rPr>
          <w:spacing w:val="-5"/>
        </w:rPr>
        <w:t>By</w:t>
      </w:r>
      <w:r w:rsidR="00ED7664">
        <w:rPr>
          <w:spacing w:val="-5"/>
        </w:rPr>
        <w:t>:</w:t>
      </w:r>
    </w:p>
    <w:p w14:paraId="68C17F51" w14:textId="68E7308C" w:rsidR="009C1DC3" w:rsidRDefault="00652840">
      <w:pPr>
        <w:pStyle w:val="BodyText"/>
        <w:rPr>
          <w:b/>
          <w:sz w:val="36"/>
        </w:rPr>
      </w:pPr>
      <w:r>
        <w:rPr>
          <w:b/>
          <w:sz w:val="36"/>
        </w:rPr>
        <w:t xml:space="preserve">                          </w:t>
      </w:r>
    </w:p>
    <w:p w14:paraId="19069583" w14:textId="18E4BC9D" w:rsidR="00E66F92" w:rsidRPr="00E66F92" w:rsidRDefault="00652840" w:rsidP="00E66F92">
      <w:pPr>
        <w:pStyle w:val="BodyText"/>
        <w:rPr>
          <w:b/>
          <w:sz w:val="36"/>
        </w:rPr>
      </w:pPr>
      <w:r>
        <w:rPr>
          <w:b/>
          <w:sz w:val="36"/>
        </w:rPr>
        <w:t xml:space="preserve">                        </w:t>
      </w:r>
      <w:r w:rsidR="00E66F92" w:rsidRPr="00E66F92">
        <w:rPr>
          <w:b/>
          <w:sz w:val="36"/>
        </w:rPr>
        <w:t xml:space="preserve">Team Leader </w:t>
      </w:r>
      <w:r w:rsidR="00E66F92">
        <w:rPr>
          <w:b/>
          <w:sz w:val="36"/>
        </w:rPr>
        <w:t xml:space="preserve">  </w:t>
      </w:r>
      <w:r w:rsidR="00E66F92" w:rsidRPr="00E66F92">
        <w:rPr>
          <w:b/>
          <w:sz w:val="36"/>
        </w:rPr>
        <w:t>: HARISH A</w:t>
      </w:r>
    </w:p>
    <w:p w14:paraId="2CA281AE" w14:textId="323681BF" w:rsidR="00E66F92" w:rsidRPr="00E66F92" w:rsidRDefault="00E66F92" w:rsidP="00E66F92">
      <w:pPr>
        <w:pStyle w:val="BodyText"/>
        <w:rPr>
          <w:b/>
          <w:sz w:val="36"/>
        </w:rPr>
      </w:pPr>
      <w:r>
        <w:rPr>
          <w:b/>
          <w:sz w:val="36"/>
        </w:rPr>
        <w:t xml:space="preserve">                        </w:t>
      </w:r>
      <w:r w:rsidRPr="00E66F92">
        <w:rPr>
          <w:b/>
          <w:sz w:val="36"/>
        </w:rPr>
        <w:t>Team member : HARISHRAHAVAN V</w:t>
      </w:r>
    </w:p>
    <w:p w14:paraId="7155C7CD" w14:textId="0AED5E93" w:rsidR="00E66F92" w:rsidRPr="00E66F92" w:rsidRDefault="00E66F92" w:rsidP="00E66F92">
      <w:pPr>
        <w:pStyle w:val="BodyText"/>
        <w:rPr>
          <w:b/>
          <w:sz w:val="36"/>
        </w:rPr>
      </w:pPr>
      <w:r>
        <w:rPr>
          <w:b/>
          <w:sz w:val="36"/>
        </w:rPr>
        <w:t xml:space="preserve">                        </w:t>
      </w:r>
      <w:r w:rsidRPr="00E66F92">
        <w:rPr>
          <w:b/>
          <w:sz w:val="36"/>
        </w:rPr>
        <w:t>Team member : AARTHI ROHINI R</w:t>
      </w:r>
    </w:p>
    <w:p w14:paraId="593D08EC" w14:textId="25CC9D54" w:rsidR="00652840" w:rsidRPr="00E66F92" w:rsidRDefault="00E66F92" w:rsidP="00E66F92">
      <w:pPr>
        <w:pStyle w:val="BodyText"/>
        <w:rPr>
          <w:b/>
          <w:sz w:val="36"/>
          <w:lang w:val="en-IN"/>
        </w:rPr>
      </w:pPr>
      <w:r>
        <w:rPr>
          <w:b/>
          <w:sz w:val="36"/>
        </w:rPr>
        <w:t xml:space="preserve">                        </w:t>
      </w:r>
      <w:r w:rsidRPr="00E66F92">
        <w:rPr>
          <w:b/>
          <w:sz w:val="36"/>
        </w:rPr>
        <w:t>Team member : ABINAYA M</w:t>
      </w:r>
    </w:p>
    <w:p w14:paraId="623E2595" w14:textId="77777777" w:rsidR="009C1DC3" w:rsidRDefault="009C1DC3">
      <w:pPr>
        <w:pStyle w:val="BodyText"/>
        <w:spacing w:before="115"/>
        <w:rPr>
          <w:b/>
          <w:sz w:val="36"/>
        </w:rPr>
      </w:pPr>
    </w:p>
    <w:p w14:paraId="22E2B9CB" w14:textId="77777777" w:rsidR="009C1DC3" w:rsidRDefault="009C1DC3">
      <w:pPr>
        <w:pStyle w:val="BodyText"/>
      </w:pPr>
    </w:p>
    <w:p w14:paraId="6EFE7843" w14:textId="77777777" w:rsidR="009C1DC3" w:rsidRDefault="009C1DC3">
      <w:pPr>
        <w:pStyle w:val="BodyText"/>
      </w:pPr>
    </w:p>
    <w:p w14:paraId="3358822D" w14:textId="77777777" w:rsidR="009C1DC3" w:rsidRDefault="009C1DC3">
      <w:pPr>
        <w:pStyle w:val="BodyText"/>
      </w:pPr>
    </w:p>
    <w:p w14:paraId="6586B81C" w14:textId="77777777" w:rsidR="009C1DC3" w:rsidRDefault="009C1DC3">
      <w:pPr>
        <w:pStyle w:val="BodyText"/>
        <w:spacing w:before="266"/>
      </w:pPr>
    </w:p>
    <w:p w14:paraId="0A25F4C7" w14:textId="77777777" w:rsidR="00E66F92" w:rsidRDefault="00E66F92">
      <w:pPr>
        <w:spacing w:line="278" w:lineRule="auto"/>
        <w:ind w:left="2006" w:right="2429" w:firstLine="34"/>
        <w:jc w:val="center"/>
        <w:rPr>
          <w:i/>
          <w:color w:val="666666"/>
        </w:rPr>
      </w:pPr>
    </w:p>
    <w:p w14:paraId="527EF9E9" w14:textId="77777777" w:rsidR="00E66F92" w:rsidRDefault="00E66F92">
      <w:pPr>
        <w:spacing w:line="278" w:lineRule="auto"/>
        <w:ind w:left="2006" w:right="2429" w:firstLine="34"/>
        <w:jc w:val="center"/>
        <w:rPr>
          <w:i/>
          <w:color w:val="666666"/>
        </w:rPr>
      </w:pPr>
    </w:p>
    <w:p w14:paraId="5D689819" w14:textId="77777777" w:rsidR="00E66F92" w:rsidRDefault="00E66F92">
      <w:pPr>
        <w:spacing w:line="278" w:lineRule="auto"/>
        <w:ind w:left="2006" w:right="2429" w:firstLine="34"/>
        <w:jc w:val="center"/>
        <w:rPr>
          <w:i/>
          <w:color w:val="666666"/>
        </w:rPr>
      </w:pPr>
    </w:p>
    <w:p w14:paraId="5E07C070" w14:textId="77777777" w:rsidR="00E66F92" w:rsidRDefault="00E66F92">
      <w:pPr>
        <w:spacing w:line="278" w:lineRule="auto"/>
        <w:ind w:left="2006" w:right="2429" w:firstLine="34"/>
        <w:jc w:val="center"/>
        <w:rPr>
          <w:i/>
          <w:color w:val="666666"/>
        </w:rPr>
      </w:pPr>
    </w:p>
    <w:p w14:paraId="2CA62E97" w14:textId="77777777" w:rsidR="00E66F92" w:rsidRDefault="00E66F92">
      <w:pPr>
        <w:spacing w:line="278" w:lineRule="auto"/>
        <w:ind w:left="2006" w:right="2429" w:firstLine="34"/>
        <w:jc w:val="center"/>
        <w:rPr>
          <w:i/>
          <w:color w:val="666666"/>
        </w:rPr>
      </w:pPr>
    </w:p>
    <w:p w14:paraId="47F3983D" w14:textId="77777777" w:rsidR="00E66F92" w:rsidRDefault="00E66F92">
      <w:pPr>
        <w:spacing w:line="278" w:lineRule="auto"/>
        <w:ind w:left="2006" w:right="2429" w:firstLine="34"/>
        <w:jc w:val="center"/>
        <w:rPr>
          <w:i/>
          <w:color w:val="666666"/>
        </w:rPr>
      </w:pPr>
    </w:p>
    <w:p w14:paraId="720D7D1E" w14:textId="77777777" w:rsidR="00E66F92" w:rsidRDefault="00E66F92">
      <w:pPr>
        <w:spacing w:line="278" w:lineRule="auto"/>
        <w:ind w:left="2006" w:right="2429" w:firstLine="34"/>
        <w:jc w:val="center"/>
        <w:rPr>
          <w:i/>
          <w:color w:val="666666"/>
        </w:rPr>
      </w:pPr>
    </w:p>
    <w:p w14:paraId="4F11B496" w14:textId="77777777" w:rsidR="00E66F92" w:rsidRDefault="00E66F92">
      <w:pPr>
        <w:spacing w:line="278" w:lineRule="auto"/>
        <w:ind w:left="2006" w:right="2429" w:firstLine="34"/>
        <w:jc w:val="center"/>
        <w:rPr>
          <w:i/>
          <w:color w:val="666666"/>
        </w:rPr>
      </w:pPr>
    </w:p>
    <w:p w14:paraId="2A452EA1" w14:textId="77777777" w:rsidR="00E66F92" w:rsidRDefault="00E66F92">
      <w:pPr>
        <w:spacing w:line="278" w:lineRule="auto"/>
        <w:ind w:left="2006" w:right="2429" w:firstLine="34"/>
        <w:jc w:val="center"/>
        <w:rPr>
          <w:i/>
          <w:color w:val="666666"/>
        </w:rPr>
      </w:pPr>
    </w:p>
    <w:p w14:paraId="04D812A6" w14:textId="77777777" w:rsidR="00E66F92" w:rsidRDefault="00E66F92">
      <w:pPr>
        <w:spacing w:line="278" w:lineRule="auto"/>
        <w:ind w:left="2006" w:right="2429" w:firstLine="34"/>
        <w:jc w:val="center"/>
        <w:rPr>
          <w:i/>
          <w:color w:val="666666"/>
        </w:rPr>
      </w:pPr>
    </w:p>
    <w:p w14:paraId="7C51FA1D" w14:textId="41BE7EBD" w:rsidR="009C1DC3" w:rsidRDefault="002F5CAA">
      <w:pPr>
        <w:spacing w:line="278" w:lineRule="auto"/>
        <w:ind w:left="2006" w:right="2429" w:firstLine="34"/>
        <w:jc w:val="center"/>
        <w:rPr>
          <w:i/>
        </w:rPr>
      </w:pPr>
      <w:r>
        <w:rPr>
          <w:i/>
          <w:color w:val="666666"/>
        </w:rPr>
        <w:t>Submitted in partial fulfilment of the requirements of the course ServiceNow</w:t>
      </w:r>
      <w:r>
        <w:rPr>
          <w:i/>
          <w:color w:val="666666"/>
          <w:spacing w:val="-12"/>
        </w:rPr>
        <w:t xml:space="preserve"> </w:t>
      </w:r>
      <w:r>
        <w:rPr>
          <w:i/>
          <w:color w:val="666666"/>
        </w:rPr>
        <w:t>Platform</w:t>
      </w:r>
      <w:r>
        <w:rPr>
          <w:i/>
          <w:color w:val="666666"/>
          <w:spacing w:val="-10"/>
        </w:rPr>
        <w:t xml:space="preserve"> </w:t>
      </w:r>
      <w:r>
        <w:rPr>
          <w:i/>
          <w:color w:val="666666"/>
        </w:rPr>
        <w:t>Administration</w:t>
      </w:r>
      <w:r>
        <w:rPr>
          <w:i/>
          <w:color w:val="666666"/>
          <w:spacing w:val="-11"/>
        </w:rPr>
        <w:t xml:space="preserve"> </w:t>
      </w:r>
      <w:r>
        <w:rPr>
          <w:i/>
          <w:color w:val="666666"/>
        </w:rPr>
        <w:t>and</w:t>
      </w:r>
      <w:r>
        <w:rPr>
          <w:i/>
          <w:color w:val="666666"/>
          <w:spacing w:val="-12"/>
        </w:rPr>
        <w:t xml:space="preserve"> </w:t>
      </w:r>
      <w:r>
        <w:rPr>
          <w:i/>
          <w:color w:val="666666"/>
        </w:rPr>
        <w:t>IT</w:t>
      </w:r>
      <w:r>
        <w:rPr>
          <w:i/>
          <w:color w:val="666666"/>
          <w:spacing w:val="-14"/>
        </w:rPr>
        <w:t xml:space="preserve"> </w:t>
      </w:r>
      <w:r>
        <w:rPr>
          <w:i/>
          <w:color w:val="666666"/>
        </w:rPr>
        <w:t>Service</w:t>
      </w:r>
      <w:r>
        <w:rPr>
          <w:i/>
          <w:color w:val="666666"/>
          <w:spacing w:val="-11"/>
        </w:rPr>
        <w:t xml:space="preserve"> </w:t>
      </w:r>
      <w:r>
        <w:rPr>
          <w:i/>
          <w:color w:val="666666"/>
        </w:rPr>
        <w:t>Management</w:t>
      </w:r>
    </w:p>
    <w:p w14:paraId="6FF5129C" w14:textId="77777777" w:rsidR="009C1DC3" w:rsidRDefault="009C1DC3">
      <w:pPr>
        <w:spacing w:line="278" w:lineRule="auto"/>
        <w:jc w:val="center"/>
        <w:rPr>
          <w:i/>
        </w:rPr>
        <w:sectPr w:rsidR="009C1DC3">
          <w:type w:val="continuous"/>
          <w:pgSz w:w="11910" w:h="16840"/>
          <w:pgMar w:top="1860" w:right="566" w:bottom="280" w:left="1133" w:header="720" w:footer="720" w:gutter="0"/>
          <w:cols w:space="720"/>
        </w:sectPr>
      </w:pPr>
    </w:p>
    <w:p w14:paraId="27D7D00D" w14:textId="77777777" w:rsidR="009C1DC3" w:rsidRDefault="009C1DC3">
      <w:pPr>
        <w:pStyle w:val="BodyText"/>
        <w:spacing w:before="23"/>
        <w:rPr>
          <w:i/>
          <w:sz w:val="32"/>
        </w:rPr>
      </w:pPr>
    </w:p>
    <w:p w14:paraId="1D55536C" w14:textId="77777777" w:rsidR="009C1DC3" w:rsidRDefault="002F5CAA">
      <w:pPr>
        <w:pStyle w:val="Heading1"/>
        <w:numPr>
          <w:ilvl w:val="0"/>
          <w:numId w:val="1"/>
        </w:numPr>
        <w:tabs>
          <w:tab w:val="left" w:pos="747"/>
        </w:tabs>
        <w:ind w:left="747" w:hanging="440"/>
      </w:pPr>
      <w:bookmarkStart w:id="0" w:name="1.Abstract"/>
      <w:bookmarkEnd w:id="0"/>
      <w:r>
        <w:rPr>
          <w:spacing w:val="-2"/>
        </w:rPr>
        <w:t>Abstract</w:t>
      </w:r>
    </w:p>
    <w:p w14:paraId="6D6E21C2" w14:textId="77777777" w:rsidR="009C1DC3" w:rsidRDefault="002F5CAA">
      <w:pPr>
        <w:pStyle w:val="BodyText"/>
        <w:spacing w:before="10"/>
        <w:rPr>
          <w:rFonts w:ascii="Arial"/>
          <w:b/>
          <w:sz w:val="4"/>
        </w:rPr>
      </w:pPr>
      <w:r>
        <w:rPr>
          <w:rFonts w:ascii="Arial"/>
          <w:b/>
          <w:noProof/>
          <w:sz w:val="4"/>
        </w:rPr>
        <mc:AlternateContent>
          <mc:Choice Requires="wps">
            <w:drawing>
              <wp:anchor distT="0" distB="0" distL="0" distR="0" simplePos="0" relativeHeight="251644928" behindDoc="1" locked="0" layoutInCell="1" allowOverlap="1" wp14:anchorId="10E8B7EF" wp14:editId="4AE5110F">
                <wp:simplePos x="0" y="0"/>
                <wp:positionH relativeFrom="page">
                  <wp:posOffset>914400</wp:posOffset>
                </wp:positionH>
                <wp:positionV relativeFrom="paragraph">
                  <wp:posOffset>50800</wp:posOffset>
                </wp:positionV>
                <wp:extent cx="5845810" cy="1270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55CE08DF" id="Graphic 2" o:spid="_x0000_s1026" style="position:absolute;margin-left:1in;margin-top:4pt;width:460.3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2K1No/4BAAByBAAADgAAAAAAAAAAAAAAAAAu&#10;AgAAZHJzL2Uyb0RvYy54bWxQSwECLQAUAAYACAAAACEAKnaTZNkAAAAJAQAADwAAAAAAAAAAAAAA&#10;AABYBAAAZHJzL2Rvd25yZXYueG1sUEsFBgAAAAAEAAQA8wAAAF4FAAAAAA==&#10;" path="m5845809,12191l,12191,,,5845809,r,12191xe" fillcolor="#2c6cb4" stroked="f">
                <v:path arrowok="t"/>
                <w10:wrap type="topAndBottom" anchorx="page"/>
              </v:shape>
            </w:pict>
          </mc:Fallback>
        </mc:AlternateContent>
      </w:r>
    </w:p>
    <w:p w14:paraId="35121347" w14:textId="77777777" w:rsidR="009C1DC3" w:rsidRDefault="009C1DC3">
      <w:pPr>
        <w:pStyle w:val="BodyText"/>
        <w:spacing w:before="347"/>
        <w:rPr>
          <w:rFonts w:ascii="Arial"/>
          <w:b/>
          <w:sz w:val="32"/>
        </w:rPr>
      </w:pPr>
    </w:p>
    <w:p w14:paraId="117A51C1" w14:textId="77777777" w:rsidR="009C1DC3" w:rsidRDefault="002F5CAA">
      <w:pPr>
        <w:pStyle w:val="BodyText"/>
        <w:spacing w:line="360" w:lineRule="auto"/>
        <w:ind w:left="307" w:right="687" w:firstLine="360"/>
        <w:jc w:val="both"/>
      </w:pPr>
      <w:r>
        <w:rPr>
          <w:color w:val="333333"/>
        </w:rPr>
        <w:t>This</w:t>
      </w:r>
      <w:r>
        <w:rPr>
          <w:color w:val="333333"/>
          <w:spacing w:val="-3"/>
        </w:rPr>
        <w:t xml:space="preserve"> </w:t>
      </w:r>
      <w:r>
        <w:rPr>
          <w:color w:val="333333"/>
        </w:rPr>
        <w:t>project documents the</w:t>
      </w:r>
      <w:r>
        <w:rPr>
          <w:color w:val="333333"/>
          <w:spacing w:val="-2"/>
        </w:rPr>
        <w:t xml:space="preserve"> </w:t>
      </w:r>
      <w:r>
        <w:rPr>
          <w:color w:val="333333"/>
        </w:rPr>
        <w:t>design,</w:t>
      </w:r>
      <w:r>
        <w:rPr>
          <w:color w:val="333333"/>
          <w:spacing w:val="-1"/>
        </w:rPr>
        <w:t xml:space="preserve"> </w:t>
      </w:r>
      <w:r>
        <w:rPr>
          <w:color w:val="333333"/>
        </w:rPr>
        <w:t>implementation,</w:t>
      </w:r>
      <w:r>
        <w:rPr>
          <w:color w:val="333333"/>
          <w:spacing w:val="-1"/>
        </w:rPr>
        <w:t xml:space="preserve"> </w:t>
      </w:r>
      <w:r>
        <w:rPr>
          <w:color w:val="333333"/>
        </w:rPr>
        <w:t>and migration</w:t>
      </w:r>
      <w:r>
        <w:rPr>
          <w:color w:val="333333"/>
          <w:spacing w:val="-1"/>
        </w:rPr>
        <w:t xml:space="preserve"> </w:t>
      </w:r>
      <w:r>
        <w:rPr>
          <w:color w:val="333333"/>
        </w:rPr>
        <w:t>of</w:t>
      </w:r>
      <w:r>
        <w:rPr>
          <w:color w:val="333333"/>
          <w:spacing w:val="-2"/>
        </w:rPr>
        <w:t xml:space="preserve"> </w:t>
      </w:r>
      <w:r>
        <w:rPr>
          <w:color w:val="333333"/>
        </w:rPr>
        <w:t>a UI Policy</w:t>
      </w:r>
      <w:r>
        <w:rPr>
          <w:color w:val="333333"/>
          <w:spacing w:val="-3"/>
        </w:rPr>
        <w:t xml:space="preserve"> </w:t>
      </w:r>
      <w:r>
        <w:rPr>
          <w:color w:val="333333"/>
        </w:rPr>
        <w:t>within</w:t>
      </w:r>
      <w:r>
        <w:rPr>
          <w:color w:val="333333"/>
          <w:spacing w:val="-1"/>
        </w:rPr>
        <w:t xml:space="preserve"> </w:t>
      </w:r>
      <w:r>
        <w:rPr>
          <w:color w:val="333333"/>
        </w:rPr>
        <w:t>the ServiceNow platform, specifically addressing the enforcement of mandatory field completion on the Incident form. The central requirement is that the Priority field must become mandatory whenever an incident's State is changed to "In Progress", thereby preventing agents from advancing an incident without supplying the information necessary for effective prioritisation and SLA management.</w:t>
      </w:r>
    </w:p>
    <w:p w14:paraId="1C9F0D1E" w14:textId="77777777" w:rsidR="009C1DC3" w:rsidRDefault="002F5CAA">
      <w:pPr>
        <w:pStyle w:val="BodyText"/>
        <w:spacing w:before="180" w:line="360" w:lineRule="auto"/>
        <w:ind w:left="307" w:right="689" w:firstLine="360"/>
        <w:jc w:val="both"/>
      </w:pPr>
      <w:r>
        <w:rPr>
          <w:color w:val="333333"/>
        </w:rPr>
        <w:t>The implementation leverages ServiceNow's native UI Policy and UI Policy Action framework, which operates entirely on the client side without custom scripting. All configuration changes are systematically captured in a dedicated Update Set, a version- controlled container that records every platform customisation made during a development session. Once verified, the Update Set is exported as an XML file and imported into a separate ServiceNow instance, where it is previewed for conflicts and committed to ap</w:t>
      </w:r>
      <w:r>
        <w:rPr>
          <w:color w:val="333333"/>
        </w:rPr>
        <w:t xml:space="preserve">ply the identical </w:t>
      </w:r>
      <w:r>
        <w:rPr>
          <w:color w:val="333333"/>
          <w:spacing w:val="-2"/>
        </w:rPr>
        <w:t>configuration.</w:t>
      </w:r>
    </w:p>
    <w:p w14:paraId="1CC6EDA0" w14:textId="77777777" w:rsidR="009C1DC3" w:rsidRDefault="002F5CAA">
      <w:pPr>
        <w:pStyle w:val="BodyText"/>
        <w:spacing w:before="182" w:line="360" w:lineRule="auto"/>
        <w:ind w:left="307" w:right="688" w:firstLine="360"/>
        <w:jc w:val="both"/>
      </w:pPr>
      <w:r>
        <w:rPr>
          <w:color w:val="333333"/>
        </w:rP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14:paraId="1696CFAB" w14:textId="77777777" w:rsidR="009C1DC3" w:rsidRDefault="002F5CAA">
      <w:pPr>
        <w:spacing w:before="183" w:line="360" w:lineRule="auto"/>
        <w:ind w:left="307" w:right="686"/>
        <w:jc w:val="both"/>
        <w:rPr>
          <w:rFonts w:ascii="Calibri"/>
        </w:rPr>
      </w:pPr>
      <w:r>
        <w:rPr>
          <w:rFonts w:ascii="Calibri"/>
          <w:color w:val="1F2937"/>
        </w:rPr>
        <w:t>The configuration changes are systematically captured within a dedicated Update Set, which serves as a transportable container for all customisations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behaviour and succ</w:t>
      </w:r>
      <w:r>
        <w:rPr>
          <w:rFonts w:ascii="Calibri"/>
          <w:color w:val="1F2937"/>
        </w:rPr>
        <w:t>essful cross-instance configuration transfer.</w:t>
      </w:r>
    </w:p>
    <w:p w14:paraId="32A9A3F8" w14:textId="77777777" w:rsidR="009C1DC3" w:rsidRDefault="009C1DC3">
      <w:pPr>
        <w:spacing w:line="360" w:lineRule="auto"/>
        <w:jc w:val="both"/>
        <w:rPr>
          <w:rFonts w:ascii="Calibri"/>
        </w:rPr>
        <w:sectPr w:rsidR="009C1DC3">
          <w:pgSz w:w="11910" w:h="16840"/>
          <w:pgMar w:top="1940" w:right="566" w:bottom="280" w:left="1133" w:header="720" w:footer="720" w:gutter="0"/>
          <w:cols w:space="720"/>
        </w:sectPr>
      </w:pPr>
    </w:p>
    <w:p w14:paraId="31043A8F" w14:textId="77777777" w:rsidR="009C1DC3" w:rsidRDefault="002F5CAA">
      <w:pPr>
        <w:pStyle w:val="Heading1"/>
        <w:numPr>
          <w:ilvl w:val="0"/>
          <w:numId w:val="1"/>
        </w:numPr>
        <w:tabs>
          <w:tab w:val="left" w:pos="747"/>
        </w:tabs>
        <w:spacing w:before="170"/>
        <w:ind w:left="747" w:hanging="440"/>
      </w:pPr>
      <w:bookmarkStart w:id="1" w:name="2.Introduction"/>
      <w:bookmarkEnd w:id="1"/>
      <w:r>
        <w:rPr>
          <w:spacing w:val="-2"/>
        </w:rPr>
        <w:lastRenderedPageBreak/>
        <w:t>Introduction</w:t>
      </w:r>
    </w:p>
    <w:p w14:paraId="0A475525" w14:textId="77777777" w:rsidR="009C1DC3" w:rsidRDefault="002F5CAA">
      <w:pPr>
        <w:spacing w:before="344" w:line="360" w:lineRule="auto"/>
        <w:ind w:left="307" w:right="687"/>
        <w:jc w:val="both"/>
        <w:rPr>
          <w:rFonts w:ascii="Calibri"/>
        </w:rPr>
      </w:pPr>
      <w:r>
        <w:rPr>
          <w:rFonts w:ascii="Calibri"/>
          <w:color w:val="1F2937"/>
        </w:rPr>
        <w:t>A fundamental aspect of maintaining data quality within ServiceNow is the enforcement of business rules at the form level. While server-side mechanisms such as Business Rules and Access Controls are commonly employed, they operate on the server after data submission. In contrast, UI Policies are client-side configurations that dynamically modify form behaviour in real time, based on defined conditions. This distinction makes UI Policies particularly effective for enforcing field-level requirements that must</w:t>
      </w:r>
      <w:r>
        <w:rPr>
          <w:rFonts w:ascii="Calibri"/>
          <w:color w:val="1F2937"/>
        </w:rPr>
        <w:t xml:space="preserve"> be communicated to the user before form submission occurs.</w:t>
      </w:r>
    </w:p>
    <w:p w14:paraId="6D9A3412" w14:textId="77777777" w:rsidR="009C1DC3" w:rsidRDefault="009C1DC3">
      <w:pPr>
        <w:pStyle w:val="BodyText"/>
        <w:rPr>
          <w:rFonts w:ascii="Calibri"/>
          <w:sz w:val="22"/>
        </w:rPr>
      </w:pPr>
    </w:p>
    <w:p w14:paraId="4FCC8941" w14:textId="77777777" w:rsidR="009C1DC3" w:rsidRDefault="009C1DC3">
      <w:pPr>
        <w:pStyle w:val="BodyText"/>
        <w:spacing w:before="99"/>
        <w:rPr>
          <w:rFonts w:ascii="Calibri"/>
          <w:sz w:val="22"/>
        </w:rPr>
      </w:pPr>
    </w:p>
    <w:p w14:paraId="74BA600C" w14:textId="77777777" w:rsidR="009C1DC3" w:rsidRDefault="002F5CAA">
      <w:pPr>
        <w:spacing w:line="360" w:lineRule="auto"/>
        <w:ind w:left="307" w:right="684"/>
        <w:jc w:val="both"/>
        <w:rPr>
          <w:rFonts w:ascii="Calibri"/>
        </w:rPr>
      </w:pPr>
      <w:r>
        <w:rPr>
          <w:rFonts w:ascii="Calibri"/>
          <w:color w:val="1F2937"/>
        </w:rPr>
        <w:t>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 environment, and finally promoted to production. Update Sets underpin this promotion</w:t>
      </w:r>
      <w:r>
        <w:rPr>
          <w:rFonts w:ascii="Calibri"/>
          <w:color w:val="1F2937"/>
          <w:spacing w:val="-5"/>
        </w:rPr>
        <w:t xml:space="preserve"> </w:t>
      </w:r>
      <w:r>
        <w:rPr>
          <w:rFonts w:ascii="Calibri"/>
          <w:color w:val="1F2937"/>
        </w:rPr>
        <w:t>workflow</w:t>
      </w:r>
      <w:r>
        <w:rPr>
          <w:rFonts w:ascii="Calibri"/>
          <w:color w:val="1F2937"/>
          <w:spacing w:val="-4"/>
        </w:rPr>
        <w:t xml:space="preserve"> </w:t>
      </w:r>
      <w:r>
        <w:rPr>
          <w:rFonts w:ascii="Calibri"/>
          <w:color w:val="1F2937"/>
        </w:rPr>
        <w:t>by serving as version-controlled</w:t>
      </w:r>
      <w:r>
        <w:rPr>
          <w:rFonts w:ascii="Calibri"/>
          <w:color w:val="1F2937"/>
          <w:spacing w:val="-5"/>
        </w:rPr>
        <w:t xml:space="preserve"> </w:t>
      </w:r>
      <w:r>
        <w:rPr>
          <w:rFonts w:ascii="Calibri"/>
          <w:color w:val="1F2937"/>
        </w:rPr>
        <w:t>containers that</w:t>
      </w:r>
      <w:r>
        <w:rPr>
          <w:rFonts w:ascii="Calibri"/>
          <w:color w:val="1F2937"/>
          <w:spacing w:val="-1"/>
        </w:rPr>
        <w:t xml:space="preserve"> </w:t>
      </w:r>
      <w:r>
        <w:rPr>
          <w:rFonts w:ascii="Calibri"/>
          <w:color w:val="1F2937"/>
        </w:rPr>
        <w:t>record every</w:t>
      </w:r>
      <w:r>
        <w:rPr>
          <w:rFonts w:ascii="Calibri"/>
          <w:color w:val="1F2937"/>
          <w:spacing w:val="-3"/>
        </w:rPr>
        <w:t xml:space="preserve"> </w:t>
      </w:r>
      <w:r>
        <w:rPr>
          <w:rFonts w:ascii="Calibri"/>
          <w:color w:val="1F2937"/>
        </w:rPr>
        <w:t>customisation made during a development session.</w:t>
      </w:r>
    </w:p>
    <w:p w14:paraId="2D03999B" w14:textId="77777777" w:rsidR="009C1DC3" w:rsidRDefault="002F5CAA">
      <w:pPr>
        <w:spacing w:before="161" w:line="360" w:lineRule="auto"/>
        <w:ind w:left="307" w:right="686"/>
        <w:jc w:val="both"/>
        <w:rPr>
          <w:rFonts w:ascii="Calibri"/>
        </w:rPr>
      </w:pPr>
      <w:r>
        <w:rPr>
          <w:rFonts w:ascii="Calibri"/>
          <w:color w:val="1F2937"/>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w:t>
      </w:r>
      <w:r>
        <w:rPr>
          <w:rFonts w:ascii="Calibri"/>
          <w:color w:val="1F2937"/>
          <w:spacing w:val="40"/>
        </w:rPr>
        <w:t xml:space="preserve"> </w:t>
      </w:r>
      <w:r>
        <w:rPr>
          <w:rFonts w:ascii="Calibri"/>
          <w:color w:val="1F2937"/>
        </w:rPr>
        <w:t>an Update Set for subsequent migration, the project demonstrates a complete, professionally structured approach to ServiceNow platform administration.</w:t>
      </w:r>
    </w:p>
    <w:p w14:paraId="7E28A2DA" w14:textId="77777777" w:rsidR="009C1DC3" w:rsidRDefault="009C1DC3">
      <w:pPr>
        <w:pStyle w:val="BodyText"/>
        <w:rPr>
          <w:rFonts w:ascii="Calibri"/>
          <w:sz w:val="22"/>
        </w:rPr>
      </w:pPr>
    </w:p>
    <w:p w14:paraId="77FC7356" w14:textId="77777777" w:rsidR="009C1DC3" w:rsidRDefault="009C1DC3">
      <w:pPr>
        <w:pStyle w:val="BodyText"/>
        <w:spacing w:before="246"/>
        <w:rPr>
          <w:rFonts w:ascii="Calibri"/>
          <w:sz w:val="22"/>
        </w:rPr>
      </w:pPr>
    </w:p>
    <w:p w14:paraId="2AE1AB0C" w14:textId="77777777" w:rsidR="009C1DC3" w:rsidRDefault="002F5CAA">
      <w:pPr>
        <w:pStyle w:val="Heading3"/>
        <w:numPr>
          <w:ilvl w:val="1"/>
          <w:numId w:val="1"/>
        </w:numPr>
        <w:tabs>
          <w:tab w:val="left" w:pos="807"/>
        </w:tabs>
        <w:ind w:left="807" w:hanging="500"/>
      </w:pPr>
      <w:bookmarkStart w:id="2" w:name="2.1The_ServiceNow_Platform"/>
      <w:bookmarkEnd w:id="2"/>
      <w:r>
        <w:t>The</w:t>
      </w:r>
      <w:r>
        <w:rPr>
          <w:spacing w:val="-18"/>
        </w:rPr>
        <w:t xml:space="preserve"> </w:t>
      </w:r>
      <w:r>
        <w:t>ServiceNow</w:t>
      </w:r>
      <w:r>
        <w:rPr>
          <w:spacing w:val="-16"/>
        </w:rPr>
        <w:t xml:space="preserve"> </w:t>
      </w:r>
      <w:r>
        <w:rPr>
          <w:spacing w:val="-2"/>
        </w:rPr>
        <w:t>Platform</w:t>
      </w:r>
    </w:p>
    <w:p w14:paraId="2E6BA821" w14:textId="77777777" w:rsidR="009C1DC3" w:rsidRDefault="009C1DC3">
      <w:pPr>
        <w:pStyle w:val="BodyText"/>
        <w:spacing w:before="77"/>
        <w:rPr>
          <w:rFonts w:ascii="Arial"/>
          <w:b/>
          <w:sz w:val="26"/>
        </w:rPr>
      </w:pPr>
    </w:p>
    <w:p w14:paraId="731DB960" w14:textId="77777777" w:rsidR="009C1DC3" w:rsidRDefault="002F5CAA">
      <w:pPr>
        <w:pStyle w:val="BodyText"/>
        <w:spacing w:line="360" w:lineRule="auto"/>
        <w:ind w:left="307" w:right="688" w:firstLine="360"/>
        <w:jc w:val="both"/>
      </w:pPr>
      <w:r>
        <w:rPr>
          <w:color w:val="333333"/>
        </w:rPr>
        <w:t>ServiceNow is a cloud-based IT Service Management (ITSM) platform designed to help organisations automate, standardise, and optimise their IT workflows. Built on a multi-tenant architecture, it provides a unified system of record for managing incidents, service requests, changes, problems, assets, and configurations. Organisations across industries deploy ServiceNow to reduce operational friction, enforce governance policies, and improve the consistency of IT service delivery. The platform's no-code and low</w:t>
      </w:r>
      <w:r>
        <w:rPr>
          <w:color w:val="333333"/>
        </w:rPr>
        <w:t>-code configuration capabilities</w:t>
      </w:r>
      <w:r>
        <w:rPr>
          <w:color w:val="333333"/>
          <w:spacing w:val="-4"/>
        </w:rPr>
        <w:t xml:space="preserve"> </w:t>
      </w:r>
      <w:r>
        <w:rPr>
          <w:color w:val="333333"/>
        </w:rPr>
        <w:t>make</w:t>
      </w:r>
      <w:r>
        <w:rPr>
          <w:color w:val="333333"/>
          <w:spacing w:val="-3"/>
        </w:rPr>
        <w:t xml:space="preserve"> </w:t>
      </w:r>
      <w:r>
        <w:rPr>
          <w:color w:val="333333"/>
        </w:rPr>
        <w:t>it</w:t>
      </w:r>
      <w:r>
        <w:rPr>
          <w:color w:val="333333"/>
          <w:spacing w:val="-2"/>
        </w:rPr>
        <w:t xml:space="preserve"> </w:t>
      </w:r>
      <w:r>
        <w:rPr>
          <w:color w:val="333333"/>
        </w:rPr>
        <w:t>accessible</w:t>
      </w:r>
      <w:r>
        <w:rPr>
          <w:color w:val="333333"/>
          <w:spacing w:val="-3"/>
        </w:rPr>
        <w:t xml:space="preserve"> </w:t>
      </w:r>
      <w:r>
        <w:rPr>
          <w:color w:val="333333"/>
        </w:rPr>
        <w:t>to</w:t>
      </w:r>
      <w:r>
        <w:rPr>
          <w:color w:val="333333"/>
          <w:spacing w:val="-4"/>
        </w:rPr>
        <w:t xml:space="preserve"> </w:t>
      </w:r>
      <w:r>
        <w:rPr>
          <w:color w:val="333333"/>
        </w:rPr>
        <w:t>administrators</w:t>
      </w:r>
      <w:r>
        <w:rPr>
          <w:color w:val="333333"/>
          <w:spacing w:val="-2"/>
        </w:rPr>
        <w:t xml:space="preserve"> </w:t>
      </w:r>
      <w:r>
        <w:rPr>
          <w:color w:val="333333"/>
        </w:rPr>
        <w:t>without</w:t>
      </w:r>
      <w:r>
        <w:rPr>
          <w:color w:val="333333"/>
          <w:spacing w:val="-4"/>
        </w:rPr>
        <w:t xml:space="preserve"> </w:t>
      </w:r>
      <w:r>
        <w:rPr>
          <w:color w:val="333333"/>
        </w:rPr>
        <w:t>deep programming</w:t>
      </w:r>
      <w:r>
        <w:rPr>
          <w:color w:val="333333"/>
          <w:spacing w:val="-2"/>
        </w:rPr>
        <w:t xml:space="preserve"> </w:t>
      </w:r>
      <w:r>
        <w:rPr>
          <w:color w:val="333333"/>
        </w:rPr>
        <w:t>backgrounds,</w:t>
      </w:r>
      <w:r>
        <w:rPr>
          <w:color w:val="333333"/>
          <w:spacing w:val="-2"/>
        </w:rPr>
        <w:t xml:space="preserve"> </w:t>
      </w:r>
      <w:r>
        <w:rPr>
          <w:color w:val="333333"/>
        </w:rPr>
        <w:t>while its scripting engine accommodates complex enterprise customisations.</w:t>
      </w:r>
    </w:p>
    <w:p w14:paraId="565D8B57"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5DB75EFF" w14:textId="77777777" w:rsidR="009C1DC3" w:rsidRDefault="002F5CAA">
      <w:pPr>
        <w:pStyle w:val="Heading3"/>
        <w:numPr>
          <w:ilvl w:val="1"/>
          <w:numId w:val="1"/>
        </w:numPr>
        <w:tabs>
          <w:tab w:val="left" w:pos="807"/>
        </w:tabs>
        <w:spacing w:before="61"/>
        <w:ind w:left="807" w:hanging="500"/>
      </w:pPr>
      <w:bookmarkStart w:id="3" w:name="2.2Incident_Management_in_ServiceNow"/>
      <w:bookmarkEnd w:id="3"/>
      <w:r>
        <w:lastRenderedPageBreak/>
        <w:t>Incident</w:t>
      </w:r>
      <w:r>
        <w:rPr>
          <w:spacing w:val="-18"/>
        </w:rPr>
        <w:t xml:space="preserve"> </w:t>
      </w:r>
      <w:r>
        <w:t>Management</w:t>
      </w:r>
      <w:r>
        <w:rPr>
          <w:spacing w:val="-15"/>
        </w:rPr>
        <w:t xml:space="preserve"> </w:t>
      </w:r>
      <w:r>
        <w:t>in</w:t>
      </w:r>
      <w:r>
        <w:rPr>
          <w:spacing w:val="-18"/>
        </w:rPr>
        <w:t xml:space="preserve"> </w:t>
      </w:r>
      <w:r>
        <w:rPr>
          <w:spacing w:val="-2"/>
        </w:rPr>
        <w:t>ServiceNow</w:t>
      </w:r>
    </w:p>
    <w:p w14:paraId="5EC44709" w14:textId="77777777" w:rsidR="009C1DC3" w:rsidRDefault="009C1DC3">
      <w:pPr>
        <w:pStyle w:val="BodyText"/>
        <w:spacing w:before="74"/>
        <w:rPr>
          <w:rFonts w:ascii="Arial"/>
          <w:b/>
          <w:sz w:val="26"/>
        </w:rPr>
      </w:pPr>
    </w:p>
    <w:p w14:paraId="2AE5FB6A" w14:textId="77777777" w:rsidR="009C1DC3" w:rsidRDefault="002F5CAA">
      <w:pPr>
        <w:pStyle w:val="BodyText"/>
        <w:spacing w:line="360" w:lineRule="auto"/>
        <w:ind w:left="307" w:right="687" w:firstLine="360"/>
        <w:jc w:val="both"/>
      </w:pPr>
      <w:r>
        <w:rPr>
          <w:color w:val="333333"/>
        </w:rPr>
        <w:t>The Incident Management module is one of the most widely used applications within ServiceNow. It provides a structured workflow for logging, categorising, assigning, and resolving IT issues reported by end users or detected by monitoring systems. Incidents move through a defined lifecycle — from New to In Progress, On Hold, Resolved, and Closed — with each state transition representing a meaningful step in the resolution process. Accurate</w:t>
      </w:r>
      <w:r>
        <w:rPr>
          <w:color w:val="333333"/>
          <w:spacing w:val="40"/>
        </w:rPr>
        <w:t xml:space="preserve"> </w:t>
      </w:r>
      <w:r>
        <w:rPr>
          <w:color w:val="333333"/>
        </w:rPr>
        <w:t>data entry at each transition point is critical for SLA compliance, reporting accuracy, workload distribution, and effective escalation management.</w:t>
      </w:r>
    </w:p>
    <w:p w14:paraId="53EACE80" w14:textId="77777777" w:rsidR="009C1DC3" w:rsidRDefault="009C1DC3">
      <w:pPr>
        <w:pStyle w:val="BodyText"/>
        <w:spacing w:before="4"/>
      </w:pPr>
    </w:p>
    <w:p w14:paraId="7200D8CB" w14:textId="77777777" w:rsidR="009C1DC3" w:rsidRDefault="002F5CAA">
      <w:pPr>
        <w:pStyle w:val="Heading3"/>
        <w:numPr>
          <w:ilvl w:val="1"/>
          <w:numId w:val="1"/>
        </w:numPr>
        <w:tabs>
          <w:tab w:val="left" w:pos="807"/>
        </w:tabs>
        <w:ind w:left="807" w:hanging="500"/>
      </w:pPr>
      <w:bookmarkStart w:id="4" w:name="2.3Business_Rule_Enforcement_and_UI_Poli"/>
      <w:bookmarkEnd w:id="4"/>
      <w:r>
        <w:t>Business</w:t>
      </w:r>
      <w:r>
        <w:rPr>
          <w:spacing w:val="-14"/>
        </w:rPr>
        <w:t xml:space="preserve"> </w:t>
      </w:r>
      <w:r>
        <w:t>Rule</w:t>
      </w:r>
      <w:r>
        <w:rPr>
          <w:spacing w:val="-14"/>
        </w:rPr>
        <w:t xml:space="preserve"> </w:t>
      </w:r>
      <w:r>
        <w:t>Enforcement</w:t>
      </w:r>
      <w:r>
        <w:rPr>
          <w:spacing w:val="-13"/>
        </w:rPr>
        <w:t xml:space="preserve"> </w:t>
      </w:r>
      <w:r>
        <w:t>and</w:t>
      </w:r>
      <w:r>
        <w:rPr>
          <w:spacing w:val="-16"/>
        </w:rPr>
        <w:t xml:space="preserve"> </w:t>
      </w:r>
      <w:r>
        <w:t>UI</w:t>
      </w:r>
      <w:r>
        <w:rPr>
          <w:spacing w:val="-16"/>
        </w:rPr>
        <w:t xml:space="preserve"> </w:t>
      </w:r>
      <w:r>
        <w:rPr>
          <w:spacing w:val="-2"/>
        </w:rPr>
        <w:t>Policies</w:t>
      </w:r>
    </w:p>
    <w:p w14:paraId="2589CAD9" w14:textId="77777777" w:rsidR="009C1DC3" w:rsidRDefault="009C1DC3">
      <w:pPr>
        <w:pStyle w:val="BodyText"/>
        <w:spacing w:before="77"/>
        <w:rPr>
          <w:rFonts w:ascii="Arial"/>
          <w:b/>
          <w:sz w:val="26"/>
        </w:rPr>
      </w:pPr>
    </w:p>
    <w:p w14:paraId="3237BE46" w14:textId="77777777" w:rsidR="009C1DC3" w:rsidRDefault="002F5CAA">
      <w:pPr>
        <w:pStyle w:val="BodyText"/>
        <w:spacing w:line="360" w:lineRule="auto"/>
        <w:ind w:left="307" w:right="688" w:firstLine="360"/>
        <w:jc w:val="both"/>
      </w:pPr>
      <w:r>
        <w:rPr>
          <w:color w:val="333333"/>
        </w:rPr>
        <w:t>ServiceNow provides multiple mechanisms for enforcing business rules. Server-side mechanisms such as Business Rules and Data Policies evaluate conditions and constraints after form submission, which can result in confusing error messages post-save. UI Policies, by contrast, operate entirely on the</w:t>
      </w:r>
      <w:r>
        <w:rPr>
          <w:color w:val="333333"/>
          <w:spacing w:val="-2"/>
        </w:rPr>
        <w:t xml:space="preserve"> </w:t>
      </w:r>
      <w:r>
        <w:rPr>
          <w:color w:val="333333"/>
        </w:rPr>
        <w:t>client side, responding dynamically to</w:t>
      </w:r>
      <w:r>
        <w:rPr>
          <w:color w:val="333333"/>
          <w:spacing w:val="-1"/>
        </w:rPr>
        <w:t xml:space="preserve"> </w:t>
      </w:r>
      <w:r>
        <w:rPr>
          <w:color w:val="333333"/>
        </w:rPr>
        <w:t>field changes as the user interacts with the</w:t>
      </w:r>
      <w:r>
        <w:rPr>
          <w:color w:val="333333"/>
          <w:spacing w:val="-1"/>
        </w:rPr>
        <w:t xml:space="preserve"> </w:t>
      </w:r>
      <w:r>
        <w:rPr>
          <w:color w:val="333333"/>
        </w:rPr>
        <w:t>form. They can make fields mandatory, read-only, or visible/hidden based on configurable</w:t>
      </w:r>
      <w:r>
        <w:rPr>
          <w:color w:val="333333"/>
          <w:spacing w:val="-3"/>
        </w:rPr>
        <w:t xml:space="preserve"> </w:t>
      </w:r>
      <w:r>
        <w:rPr>
          <w:color w:val="333333"/>
        </w:rPr>
        <w:t>conditions,</w:t>
      </w:r>
      <w:r>
        <w:rPr>
          <w:color w:val="333333"/>
          <w:spacing w:val="-2"/>
        </w:rPr>
        <w:t xml:space="preserve"> </w:t>
      </w:r>
      <w:r>
        <w:rPr>
          <w:color w:val="333333"/>
        </w:rPr>
        <w:t>providing</w:t>
      </w:r>
      <w:r>
        <w:rPr>
          <w:color w:val="333333"/>
          <w:spacing w:val="-4"/>
        </w:rPr>
        <w:t xml:space="preserve"> </w:t>
      </w:r>
      <w:r>
        <w:rPr>
          <w:color w:val="333333"/>
        </w:rPr>
        <w:t>immediate, real-time</w:t>
      </w:r>
      <w:r>
        <w:rPr>
          <w:color w:val="333333"/>
          <w:spacing w:val="-3"/>
        </w:rPr>
        <w:t xml:space="preserve"> </w:t>
      </w:r>
      <w:r>
        <w:rPr>
          <w:color w:val="333333"/>
        </w:rPr>
        <w:t>guidance to</w:t>
      </w:r>
      <w:r>
        <w:rPr>
          <w:color w:val="333333"/>
          <w:spacing w:val="-2"/>
        </w:rPr>
        <w:t xml:space="preserve"> </w:t>
      </w:r>
      <w:r>
        <w:rPr>
          <w:color w:val="333333"/>
        </w:rPr>
        <w:t>the</w:t>
      </w:r>
      <w:r>
        <w:rPr>
          <w:color w:val="333333"/>
          <w:spacing w:val="-3"/>
        </w:rPr>
        <w:t xml:space="preserve"> </w:t>
      </w:r>
      <w:r>
        <w:rPr>
          <w:color w:val="333333"/>
        </w:rPr>
        <w:t>user</w:t>
      </w:r>
      <w:r>
        <w:rPr>
          <w:color w:val="333333"/>
          <w:spacing w:val="-3"/>
        </w:rPr>
        <w:t xml:space="preserve"> </w:t>
      </w:r>
      <w:r>
        <w:rPr>
          <w:color w:val="333333"/>
        </w:rPr>
        <w:t>before submission occurs. This makes UI Policies the most appropriate tool for enforcement requirements that benefit from immediate user feedback.</w:t>
      </w:r>
    </w:p>
    <w:p w14:paraId="1F8B5C4C" w14:textId="77777777" w:rsidR="009C1DC3" w:rsidRDefault="009C1DC3">
      <w:pPr>
        <w:pStyle w:val="BodyText"/>
        <w:spacing w:before="4"/>
      </w:pPr>
    </w:p>
    <w:p w14:paraId="4060936B" w14:textId="77777777" w:rsidR="009C1DC3" w:rsidRDefault="002F5CAA">
      <w:pPr>
        <w:pStyle w:val="Heading3"/>
        <w:numPr>
          <w:ilvl w:val="1"/>
          <w:numId w:val="1"/>
        </w:numPr>
        <w:tabs>
          <w:tab w:val="left" w:pos="807"/>
        </w:tabs>
        <w:ind w:left="807" w:hanging="500"/>
      </w:pPr>
      <w:bookmarkStart w:id="5" w:name="2.4Update_Sets_and_Configuration_Migrati"/>
      <w:bookmarkEnd w:id="5"/>
      <w:r>
        <w:t>Update</w:t>
      </w:r>
      <w:r>
        <w:rPr>
          <w:spacing w:val="-13"/>
        </w:rPr>
        <w:t xml:space="preserve"> </w:t>
      </w:r>
      <w:r>
        <w:t>Sets</w:t>
      </w:r>
      <w:r>
        <w:rPr>
          <w:spacing w:val="-15"/>
        </w:rPr>
        <w:t xml:space="preserve"> </w:t>
      </w:r>
      <w:r>
        <w:t>and</w:t>
      </w:r>
      <w:r>
        <w:rPr>
          <w:spacing w:val="-14"/>
        </w:rPr>
        <w:t xml:space="preserve"> </w:t>
      </w:r>
      <w:r>
        <w:t>Configuration</w:t>
      </w:r>
      <w:r>
        <w:rPr>
          <w:spacing w:val="-14"/>
        </w:rPr>
        <w:t xml:space="preserve"> </w:t>
      </w:r>
      <w:r>
        <w:rPr>
          <w:spacing w:val="-2"/>
        </w:rPr>
        <w:t>Migration</w:t>
      </w:r>
    </w:p>
    <w:p w14:paraId="54045878" w14:textId="77777777" w:rsidR="009C1DC3" w:rsidRDefault="009C1DC3">
      <w:pPr>
        <w:pStyle w:val="BodyText"/>
        <w:spacing w:before="77"/>
        <w:rPr>
          <w:rFonts w:ascii="Arial"/>
          <w:b/>
          <w:sz w:val="26"/>
        </w:rPr>
      </w:pPr>
    </w:p>
    <w:p w14:paraId="45C2E350" w14:textId="77777777" w:rsidR="009C1DC3" w:rsidRDefault="002F5CAA">
      <w:pPr>
        <w:pStyle w:val="BodyText"/>
        <w:spacing w:line="360" w:lineRule="auto"/>
        <w:ind w:left="307" w:right="688" w:firstLine="360"/>
        <w:jc w:val="both"/>
      </w:pPr>
      <w:r>
        <w:rPr>
          <w:color w:val="333333"/>
        </w:rP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w:t>
      </w:r>
      <w:r>
        <w:rPr>
          <w:color w:val="333333"/>
        </w:rPr>
        <w:t xml:space="preserve">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14:paraId="6097473B"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2694941A" w14:textId="77777777" w:rsidR="009C1DC3" w:rsidRDefault="002F5CAA">
      <w:pPr>
        <w:pStyle w:val="Heading1"/>
        <w:numPr>
          <w:ilvl w:val="0"/>
          <w:numId w:val="1"/>
        </w:numPr>
        <w:tabs>
          <w:tab w:val="left" w:pos="747"/>
        </w:tabs>
        <w:spacing w:before="185"/>
        <w:ind w:left="747" w:hanging="440"/>
      </w:pPr>
      <w:bookmarkStart w:id="6" w:name="3.Problem_Statement"/>
      <w:bookmarkEnd w:id="6"/>
      <w:r>
        <w:rPr>
          <w:spacing w:val="-2"/>
        </w:rPr>
        <w:lastRenderedPageBreak/>
        <w:t>Problem</w:t>
      </w:r>
      <w:r>
        <w:rPr>
          <w:spacing w:val="-12"/>
        </w:rPr>
        <w:t xml:space="preserve"> </w:t>
      </w:r>
      <w:r>
        <w:rPr>
          <w:spacing w:val="-2"/>
        </w:rPr>
        <w:t>Statement</w:t>
      </w:r>
    </w:p>
    <w:p w14:paraId="2D0271FA" w14:textId="77777777" w:rsidR="009C1DC3" w:rsidRDefault="002F5CAA">
      <w:pPr>
        <w:pStyle w:val="BodyText"/>
        <w:spacing w:before="9"/>
        <w:rPr>
          <w:rFonts w:ascii="Arial"/>
          <w:b/>
          <w:sz w:val="4"/>
        </w:rPr>
      </w:pPr>
      <w:r>
        <w:rPr>
          <w:rFonts w:ascii="Arial"/>
          <w:b/>
          <w:noProof/>
          <w:sz w:val="4"/>
        </w:rPr>
        <mc:AlternateContent>
          <mc:Choice Requires="wps">
            <w:drawing>
              <wp:anchor distT="0" distB="0" distL="0" distR="0" simplePos="0" relativeHeight="251645952" behindDoc="1" locked="0" layoutInCell="1" allowOverlap="1" wp14:anchorId="50CC3FFE" wp14:editId="46BFE16B">
                <wp:simplePos x="0" y="0"/>
                <wp:positionH relativeFrom="page">
                  <wp:posOffset>914400</wp:posOffset>
                </wp:positionH>
                <wp:positionV relativeFrom="paragraph">
                  <wp:posOffset>50165</wp:posOffset>
                </wp:positionV>
                <wp:extent cx="5845810"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007D0758" id="Graphic 3" o:spid="_x0000_s1026" style="position:absolute;margin-left:1in;margin-top:3.95pt;width:460.3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Lv1t17aAAAACAEAAA8AAAAAAAAAAAAA&#10;AAAAWAQAAGRycy9kb3ducmV2LnhtbFBLBQYAAAAABAAEAPMAAABfBQAAAAA=&#10;" path="m5845809,12191l,12191,,,5845809,r,12191xe" fillcolor="#2c6cb4" stroked="f">
                <v:path arrowok="t"/>
                <w10:wrap type="topAndBottom" anchorx="page"/>
              </v:shape>
            </w:pict>
          </mc:Fallback>
        </mc:AlternateContent>
      </w:r>
    </w:p>
    <w:p w14:paraId="51DB5711" w14:textId="77777777" w:rsidR="009C1DC3" w:rsidRDefault="002F5CAA">
      <w:pPr>
        <w:pStyle w:val="BodyText"/>
        <w:spacing w:before="123" w:line="360" w:lineRule="auto"/>
        <w:ind w:left="307" w:right="689" w:firstLine="360"/>
        <w:jc w:val="both"/>
      </w:pPr>
      <w:r>
        <w:rPr>
          <w:color w:val="333333"/>
        </w:rPr>
        <w:t>In organisations relying on ServiceNow for IT incident management, a recurring data quality</w:t>
      </w:r>
      <w:r>
        <w:rPr>
          <w:color w:val="333333"/>
          <w:spacing w:val="-1"/>
        </w:rPr>
        <w:t xml:space="preserve"> </w:t>
      </w:r>
      <w:r>
        <w:rPr>
          <w:color w:val="333333"/>
        </w:rPr>
        <w:t>issue</w:t>
      </w:r>
      <w:r>
        <w:rPr>
          <w:color w:val="333333"/>
          <w:spacing w:val="-2"/>
        </w:rPr>
        <w:t xml:space="preserve"> </w:t>
      </w:r>
      <w:r>
        <w:rPr>
          <w:color w:val="333333"/>
        </w:rPr>
        <w:t>arises when support</w:t>
      </w:r>
      <w:r>
        <w:rPr>
          <w:color w:val="333333"/>
          <w:spacing w:val="-1"/>
        </w:rPr>
        <w:t xml:space="preserve"> </w:t>
      </w:r>
      <w:r>
        <w:rPr>
          <w:color w:val="333333"/>
        </w:rPr>
        <w:t>agents transition</w:t>
      </w:r>
      <w:r>
        <w:rPr>
          <w:color w:val="333333"/>
          <w:spacing w:val="-1"/>
        </w:rPr>
        <w:t xml:space="preserve"> </w:t>
      </w:r>
      <w:r>
        <w:rPr>
          <w:color w:val="333333"/>
        </w:rPr>
        <w:t>an incident</w:t>
      </w:r>
      <w:r>
        <w:rPr>
          <w:color w:val="333333"/>
          <w:spacing w:val="-1"/>
        </w:rPr>
        <w:t xml:space="preserve"> </w:t>
      </w:r>
      <w:r>
        <w:rPr>
          <w:color w:val="333333"/>
        </w:rPr>
        <w:t>to</w:t>
      </w:r>
      <w:r>
        <w:rPr>
          <w:color w:val="333333"/>
          <w:spacing w:val="-1"/>
        </w:rPr>
        <w:t xml:space="preserve"> </w:t>
      </w:r>
      <w:r>
        <w:rPr>
          <w:color w:val="333333"/>
        </w:rPr>
        <w:t>the</w:t>
      </w:r>
      <w:r>
        <w:rPr>
          <w:color w:val="333333"/>
          <w:spacing w:val="-2"/>
        </w:rPr>
        <w:t xml:space="preserve"> </w:t>
      </w:r>
      <w:r>
        <w:rPr>
          <w:color w:val="333333"/>
        </w:rPr>
        <w:t>"In Progress"</w:t>
      </w:r>
      <w:r>
        <w:rPr>
          <w:color w:val="333333"/>
          <w:spacing w:val="-1"/>
        </w:rPr>
        <w:t xml:space="preserve"> </w:t>
      </w:r>
      <w:r>
        <w:rPr>
          <w:color w:val="333333"/>
        </w:rPr>
        <w:t>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w:t>
      </w:r>
      <w:r>
        <w:rPr>
          <w:color w:val="333333"/>
          <w:spacing w:val="40"/>
        </w:rPr>
        <w:t xml:space="preserve"> </w:t>
      </w:r>
      <w:r>
        <w:rPr>
          <w:color w:val="333333"/>
        </w:rPr>
        <w:t>and potential breaches of service commit</w:t>
      </w:r>
      <w:r>
        <w:rPr>
          <w:color w:val="333333"/>
        </w:rPr>
        <w:t>ments.</w:t>
      </w:r>
    </w:p>
    <w:p w14:paraId="66A7F972" w14:textId="77777777" w:rsidR="009C1DC3" w:rsidRDefault="002F5CAA">
      <w:pPr>
        <w:pStyle w:val="BodyText"/>
        <w:spacing w:before="178" w:line="360" w:lineRule="auto"/>
        <w:ind w:left="307" w:right="687" w:firstLine="360"/>
        <w:jc w:val="both"/>
      </w:pPr>
      <w:r>
        <w:rPr>
          <w:color w:val="333333"/>
        </w:rP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14:paraId="55197530" w14:textId="77777777" w:rsidR="009C1DC3" w:rsidRDefault="009C1DC3">
      <w:pPr>
        <w:pStyle w:val="BodyText"/>
        <w:spacing w:before="85"/>
      </w:pPr>
    </w:p>
    <w:p w14:paraId="4CB1860F" w14:textId="77777777" w:rsidR="009C1DC3" w:rsidRDefault="002F5CAA">
      <w:pPr>
        <w:pStyle w:val="Heading1"/>
        <w:numPr>
          <w:ilvl w:val="0"/>
          <w:numId w:val="1"/>
        </w:numPr>
        <w:tabs>
          <w:tab w:val="left" w:pos="747"/>
        </w:tabs>
        <w:ind w:left="747" w:hanging="440"/>
      </w:pPr>
      <w:bookmarkStart w:id="7" w:name="4.Objectives"/>
      <w:bookmarkEnd w:id="7"/>
      <w:r>
        <w:rPr>
          <w:spacing w:val="-2"/>
        </w:rPr>
        <w:t>Objectives</w:t>
      </w:r>
    </w:p>
    <w:p w14:paraId="5170BC33" w14:textId="77777777" w:rsidR="009C1DC3" w:rsidRDefault="002F5CAA">
      <w:pPr>
        <w:pStyle w:val="BodyText"/>
        <w:spacing w:before="10"/>
        <w:rPr>
          <w:rFonts w:ascii="Arial"/>
          <w:b/>
          <w:sz w:val="4"/>
        </w:rPr>
      </w:pPr>
      <w:r>
        <w:rPr>
          <w:rFonts w:ascii="Arial"/>
          <w:b/>
          <w:noProof/>
          <w:sz w:val="4"/>
        </w:rPr>
        <mc:AlternateContent>
          <mc:Choice Requires="wps">
            <w:drawing>
              <wp:anchor distT="0" distB="0" distL="0" distR="0" simplePos="0" relativeHeight="251646976" behindDoc="1" locked="0" layoutInCell="1" allowOverlap="1" wp14:anchorId="4A37A029" wp14:editId="53081A03">
                <wp:simplePos x="0" y="0"/>
                <wp:positionH relativeFrom="page">
                  <wp:posOffset>914400</wp:posOffset>
                </wp:positionH>
                <wp:positionV relativeFrom="paragraph">
                  <wp:posOffset>50800</wp:posOffset>
                </wp:positionV>
                <wp:extent cx="584581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5F748845" id="Graphic 4" o:spid="_x0000_s1026" style="position:absolute;margin-left:1in;margin-top:4pt;width:460.3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2K1No/4BAAByBAAADgAAAAAAAAAAAAAAAAAu&#10;AgAAZHJzL2Uyb0RvYy54bWxQSwECLQAUAAYACAAAACEAKnaTZNkAAAAJAQAADwAAAAAAAAAAAAAA&#10;AABYBAAAZHJzL2Rvd25yZXYueG1sUEsFBgAAAAAEAAQA8wAAAF4FAAAAAA==&#10;" path="m5845809,12191l,12191,,,5845809,r,12191xe" fillcolor="#2c6cb4" stroked="f">
                <v:path arrowok="t"/>
                <w10:wrap type="topAndBottom" anchorx="page"/>
              </v:shape>
            </w:pict>
          </mc:Fallback>
        </mc:AlternateContent>
      </w:r>
    </w:p>
    <w:p w14:paraId="6CF0C6B1" w14:textId="77777777" w:rsidR="009C1DC3" w:rsidRDefault="002F5CAA">
      <w:pPr>
        <w:pStyle w:val="BodyText"/>
        <w:spacing w:before="122"/>
        <w:ind w:left="307"/>
      </w:pPr>
      <w:r>
        <w:rPr>
          <w:color w:val="333333"/>
        </w:rPr>
        <w:t>The</w:t>
      </w:r>
      <w:r>
        <w:rPr>
          <w:color w:val="333333"/>
          <w:spacing w:val="-10"/>
        </w:rPr>
        <w:t xml:space="preserve"> </w:t>
      </w:r>
      <w:r>
        <w:rPr>
          <w:color w:val="333333"/>
        </w:rPr>
        <w:t>following</w:t>
      </w:r>
      <w:r>
        <w:rPr>
          <w:color w:val="333333"/>
          <w:spacing w:val="-4"/>
        </w:rPr>
        <w:t xml:space="preserve"> </w:t>
      </w:r>
      <w:r>
        <w:rPr>
          <w:color w:val="333333"/>
        </w:rPr>
        <w:t>objectives define the</w:t>
      </w:r>
      <w:r>
        <w:rPr>
          <w:color w:val="333333"/>
          <w:spacing w:val="-5"/>
        </w:rPr>
        <w:t xml:space="preserve"> </w:t>
      </w:r>
      <w:r>
        <w:rPr>
          <w:color w:val="333333"/>
        </w:rPr>
        <w:t>scope</w:t>
      </w:r>
      <w:r>
        <w:rPr>
          <w:color w:val="333333"/>
          <w:spacing w:val="-6"/>
        </w:rPr>
        <w:t xml:space="preserve"> </w:t>
      </w:r>
      <w:r>
        <w:rPr>
          <w:color w:val="333333"/>
        </w:rPr>
        <w:t>and</w:t>
      </w:r>
      <w:r>
        <w:rPr>
          <w:color w:val="333333"/>
          <w:spacing w:val="1"/>
        </w:rPr>
        <w:t xml:space="preserve"> </w:t>
      </w:r>
      <w:r>
        <w:rPr>
          <w:color w:val="333333"/>
        </w:rPr>
        <w:t>success</w:t>
      </w:r>
      <w:r>
        <w:rPr>
          <w:color w:val="333333"/>
          <w:spacing w:val="-1"/>
        </w:rPr>
        <w:t xml:space="preserve"> </w:t>
      </w:r>
      <w:r>
        <w:rPr>
          <w:color w:val="333333"/>
        </w:rPr>
        <w:t>criteria</w:t>
      </w:r>
      <w:r>
        <w:rPr>
          <w:color w:val="333333"/>
          <w:spacing w:val="-1"/>
        </w:rPr>
        <w:t xml:space="preserve"> </w:t>
      </w:r>
      <w:r>
        <w:rPr>
          <w:color w:val="333333"/>
        </w:rPr>
        <w:t>of</w:t>
      </w:r>
      <w:r>
        <w:rPr>
          <w:color w:val="333333"/>
          <w:spacing w:val="-5"/>
        </w:rPr>
        <w:t xml:space="preserve"> </w:t>
      </w:r>
      <w:r>
        <w:rPr>
          <w:color w:val="333333"/>
        </w:rPr>
        <w:t>this</w:t>
      </w:r>
      <w:r>
        <w:rPr>
          <w:color w:val="333333"/>
          <w:spacing w:val="-4"/>
        </w:rPr>
        <w:t xml:space="preserve"> </w:t>
      </w:r>
      <w:r>
        <w:rPr>
          <w:color w:val="333333"/>
          <w:spacing w:val="-2"/>
        </w:rPr>
        <w:t>project:</w:t>
      </w:r>
    </w:p>
    <w:p w14:paraId="6C037028" w14:textId="77777777" w:rsidR="009C1DC3" w:rsidRDefault="009C1DC3">
      <w:pPr>
        <w:pStyle w:val="BodyText"/>
        <w:spacing w:before="240"/>
      </w:pPr>
    </w:p>
    <w:p w14:paraId="5AF2921C" w14:textId="77777777" w:rsidR="009C1DC3" w:rsidRDefault="002F5CAA">
      <w:pPr>
        <w:pStyle w:val="ListParagraph"/>
        <w:numPr>
          <w:ilvl w:val="0"/>
          <w:numId w:val="2"/>
        </w:numPr>
        <w:tabs>
          <w:tab w:val="left" w:pos="1027"/>
        </w:tabs>
        <w:spacing w:line="360" w:lineRule="auto"/>
        <w:ind w:right="975"/>
        <w:rPr>
          <w:sz w:val="24"/>
        </w:rPr>
      </w:pPr>
      <w:r>
        <w:rPr>
          <w:color w:val="333333"/>
          <w:sz w:val="24"/>
        </w:rPr>
        <w:t>Design</w:t>
      </w:r>
      <w:r>
        <w:rPr>
          <w:color w:val="333333"/>
          <w:spacing w:val="-6"/>
          <w:sz w:val="24"/>
        </w:rPr>
        <w:t xml:space="preserve"> </w:t>
      </w:r>
      <w:r>
        <w:rPr>
          <w:color w:val="333333"/>
          <w:sz w:val="24"/>
        </w:rPr>
        <w:t>and</w:t>
      </w:r>
      <w:r>
        <w:rPr>
          <w:color w:val="333333"/>
          <w:spacing w:val="-6"/>
          <w:sz w:val="24"/>
        </w:rPr>
        <w:t xml:space="preserve"> </w:t>
      </w:r>
      <w:r>
        <w:rPr>
          <w:color w:val="333333"/>
          <w:sz w:val="24"/>
        </w:rPr>
        <w:t>implement</w:t>
      </w:r>
      <w:r>
        <w:rPr>
          <w:color w:val="333333"/>
          <w:spacing w:val="-8"/>
          <w:sz w:val="24"/>
        </w:rPr>
        <w:t xml:space="preserve"> </w:t>
      </w:r>
      <w:r>
        <w:rPr>
          <w:color w:val="333333"/>
          <w:sz w:val="24"/>
        </w:rPr>
        <w:t>a</w:t>
      </w:r>
      <w:r>
        <w:rPr>
          <w:color w:val="333333"/>
          <w:spacing w:val="-4"/>
          <w:sz w:val="24"/>
        </w:rPr>
        <w:t xml:space="preserve"> </w:t>
      </w:r>
      <w:r>
        <w:rPr>
          <w:color w:val="333333"/>
          <w:sz w:val="24"/>
        </w:rPr>
        <w:t>UI</w:t>
      </w:r>
      <w:r>
        <w:rPr>
          <w:color w:val="333333"/>
          <w:spacing w:val="-7"/>
          <w:sz w:val="24"/>
        </w:rPr>
        <w:t xml:space="preserve"> </w:t>
      </w:r>
      <w:r>
        <w:rPr>
          <w:color w:val="333333"/>
          <w:sz w:val="24"/>
        </w:rPr>
        <w:t>Policy</w:t>
      </w:r>
      <w:r>
        <w:rPr>
          <w:color w:val="333333"/>
          <w:spacing w:val="-6"/>
          <w:sz w:val="24"/>
        </w:rPr>
        <w:t xml:space="preserve"> </w:t>
      </w:r>
      <w:r>
        <w:rPr>
          <w:color w:val="333333"/>
          <w:sz w:val="24"/>
        </w:rPr>
        <w:t>on</w:t>
      </w:r>
      <w:r>
        <w:rPr>
          <w:color w:val="333333"/>
          <w:spacing w:val="-6"/>
          <w:sz w:val="24"/>
        </w:rPr>
        <w:t xml:space="preserve"> </w:t>
      </w:r>
      <w:r>
        <w:rPr>
          <w:color w:val="333333"/>
          <w:sz w:val="24"/>
        </w:rPr>
        <w:t>the</w:t>
      </w:r>
      <w:r>
        <w:rPr>
          <w:color w:val="333333"/>
          <w:spacing w:val="-9"/>
          <w:sz w:val="24"/>
        </w:rPr>
        <w:t xml:space="preserve"> </w:t>
      </w:r>
      <w:r>
        <w:rPr>
          <w:color w:val="333333"/>
          <w:sz w:val="24"/>
        </w:rPr>
        <w:t>ServiceNow</w:t>
      </w:r>
      <w:r>
        <w:rPr>
          <w:color w:val="333333"/>
          <w:spacing w:val="-4"/>
          <w:sz w:val="24"/>
        </w:rPr>
        <w:t xml:space="preserve"> </w:t>
      </w:r>
      <w:r>
        <w:rPr>
          <w:color w:val="333333"/>
          <w:sz w:val="24"/>
        </w:rPr>
        <w:t>Incident</w:t>
      </w:r>
      <w:r>
        <w:rPr>
          <w:color w:val="333333"/>
          <w:spacing w:val="-4"/>
          <w:sz w:val="24"/>
        </w:rPr>
        <w:t xml:space="preserve"> </w:t>
      </w:r>
      <w:r>
        <w:rPr>
          <w:color w:val="333333"/>
          <w:sz w:val="24"/>
        </w:rPr>
        <w:t>table</w:t>
      </w:r>
      <w:r>
        <w:rPr>
          <w:color w:val="333333"/>
          <w:spacing w:val="-7"/>
          <w:sz w:val="24"/>
        </w:rPr>
        <w:t xml:space="preserve"> </w:t>
      </w:r>
      <w:r>
        <w:rPr>
          <w:color w:val="333333"/>
          <w:sz w:val="24"/>
        </w:rPr>
        <w:t>that</w:t>
      </w:r>
      <w:r>
        <w:rPr>
          <w:color w:val="333333"/>
          <w:spacing w:val="-5"/>
          <w:sz w:val="24"/>
        </w:rPr>
        <w:t xml:space="preserve"> </w:t>
      </w:r>
      <w:r>
        <w:rPr>
          <w:color w:val="333333"/>
          <w:sz w:val="24"/>
        </w:rPr>
        <w:t>enforces</w:t>
      </w:r>
      <w:r>
        <w:rPr>
          <w:color w:val="333333"/>
          <w:spacing w:val="-6"/>
          <w:sz w:val="24"/>
        </w:rPr>
        <w:t xml:space="preserve"> </w:t>
      </w:r>
      <w:r>
        <w:rPr>
          <w:color w:val="333333"/>
          <w:sz w:val="24"/>
        </w:rPr>
        <w:t>the Priority field as mandatory when the incident State field is set to "In Progress".</w:t>
      </w:r>
    </w:p>
    <w:p w14:paraId="26DC2573" w14:textId="77777777" w:rsidR="009C1DC3" w:rsidRDefault="002F5CAA">
      <w:pPr>
        <w:pStyle w:val="ListParagraph"/>
        <w:numPr>
          <w:ilvl w:val="0"/>
          <w:numId w:val="2"/>
        </w:numPr>
        <w:tabs>
          <w:tab w:val="left" w:pos="1027"/>
        </w:tabs>
        <w:spacing w:before="82" w:line="360" w:lineRule="auto"/>
        <w:ind w:right="1489"/>
        <w:rPr>
          <w:sz w:val="24"/>
        </w:rPr>
      </w:pPr>
      <w:r>
        <w:rPr>
          <w:color w:val="333333"/>
          <w:sz w:val="24"/>
        </w:rPr>
        <w:t>Configure</w:t>
      </w:r>
      <w:r>
        <w:rPr>
          <w:color w:val="333333"/>
          <w:spacing w:val="-10"/>
          <w:sz w:val="24"/>
        </w:rPr>
        <w:t xml:space="preserve"> </w:t>
      </w:r>
      <w:r>
        <w:rPr>
          <w:color w:val="333333"/>
          <w:sz w:val="24"/>
        </w:rPr>
        <w:t>a</w:t>
      </w:r>
      <w:r>
        <w:rPr>
          <w:color w:val="333333"/>
          <w:spacing w:val="-8"/>
          <w:sz w:val="24"/>
        </w:rPr>
        <w:t xml:space="preserve"> </w:t>
      </w:r>
      <w:r>
        <w:rPr>
          <w:color w:val="333333"/>
          <w:sz w:val="24"/>
        </w:rPr>
        <w:t>corresponding</w:t>
      </w:r>
      <w:r>
        <w:rPr>
          <w:color w:val="333333"/>
          <w:spacing w:val="-7"/>
          <w:sz w:val="24"/>
        </w:rPr>
        <w:t xml:space="preserve"> </w:t>
      </w:r>
      <w:r>
        <w:rPr>
          <w:color w:val="333333"/>
          <w:sz w:val="24"/>
        </w:rPr>
        <w:t>UI</w:t>
      </w:r>
      <w:r>
        <w:rPr>
          <w:color w:val="333333"/>
          <w:spacing w:val="-8"/>
          <w:sz w:val="24"/>
        </w:rPr>
        <w:t xml:space="preserve"> </w:t>
      </w:r>
      <w:r>
        <w:rPr>
          <w:color w:val="333333"/>
          <w:sz w:val="24"/>
        </w:rPr>
        <w:t>Policy</w:t>
      </w:r>
      <w:r>
        <w:rPr>
          <w:color w:val="333333"/>
          <w:spacing w:val="-9"/>
          <w:sz w:val="24"/>
        </w:rPr>
        <w:t xml:space="preserve"> </w:t>
      </w:r>
      <w:r>
        <w:rPr>
          <w:color w:val="333333"/>
          <w:sz w:val="24"/>
        </w:rPr>
        <w:t>Action</w:t>
      </w:r>
      <w:r>
        <w:rPr>
          <w:color w:val="333333"/>
          <w:spacing w:val="-9"/>
          <w:sz w:val="24"/>
        </w:rPr>
        <w:t xml:space="preserve"> </w:t>
      </w:r>
      <w:r>
        <w:rPr>
          <w:color w:val="333333"/>
          <w:sz w:val="24"/>
        </w:rPr>
        <w:t>that</w:t>
      </w:r>
      <w:r>
        <w:rPr>
          <w:color w:val="333333"/>
          <w:spacing w:val="-6"/>
          <w:sz w:val="24"/>
        </w:rPr>
        <w:t xml:space="preserve"> </w:t>
      </w:r>
      <w:r>
        <w:rPr>
          <w:color w:val="333333"/>
          <w:sz w:val="24"/>
        </w:rPr>
        <w:t>applies</w:t>
      </w:r>
      <w:r>
        <w:rPr>
          <w:color w:val="333333"/>
          <w:spacing w:val="-9"/>
          <w:sz w:val="24"/>
        </w:rPr>
        <w:t xml:space="preserve"> </w:t>
      </w:r>
      <w:r>
        <w:rPr>
          <w:color w:val="333333"/>
          <w:sz w:val="24"/>
        </w:rPr>
        <w:t>the</w:t>
      </w:r>
      <w:r>
        <w:rPr>
          <w:color w:val="333333"/>
          <w:spacing w:val="-10"/>
          <w:sz w:val="24"/>
        </w:rPr>
        <w:t xml:space="preserve"> </w:t>
      </w:r>
      <w:r>
        <w:rPr>
          <w:color w:val="333333"/>
          <w:sz w:val="24"/>
        </w:rPr>
        <w:t>mandatory</w:t>
      </w:r>
      <w:r>
        <w:rPr>
          <w:color w:val="333333"/>
          <w:spacing w:val="-4"/>
          <w:sz w:val="24"/>
        </w:rPr>
        <w:t xml:space="preserve"> </w:t>
      </w:r>
      <w:r>
        <w:rPr>
          <w:color w:val="333333"/>
          <w:sz w:val="24"/>
        </w:rPr>
        <w:t>attribute specifically to the Priority field under the defined condition.</w:t>
      </w:r>
    </w:p>
    <w:p w14:paraId="6695681E" w14:textId="77777777" w:rsidR="009C1DC3" w:rsidRDefault="002F5CAA">
      <w:pPr>
        <w:pStyle w:val="ListParagraph"/>
        <w:numPr>
          <w:ilvl w:val="0"/>
          <w:numId w:val="2"/>
        </w:numPr>
        <w:tabs>
          <w:tab w:val="left" w:pos="1027"/>
        </w:tabs>
        <w:spacing w:before="79" w:line="360" w:lineRule="auto"/>
        <w:ind w:right="983"/>
        <w:rPr>
          <w:sz w:val="24"/>
        </w:rPr>
      </w:pPr>
      <w:r>
        <w:rPr>
          <w:color w:val="333333"/>
          <w:sz w:val="24"/>
        </w:rPr>
        <w:t>Create</w:t>
      </w:r>
      <w:r>
        <w:rPr>
          <w:color w:val="333333"/>
          <w:spacing w:val="-5"/>
          <w:sz w:val="24"/>
        </w:rPr>
        <w:t xml:space="preserve"> </w:t>
      </w:r>
      <w:r>
        <w:rPr>
          <w:color w:val="333333"/>
          <w:sz w:val="24"/>
        </w:rPr>
        <w:t>a</w:t>
      </w:r>
      <w:r>
        <w:rPr>
          <w:color w:val="333333"/>
          <w:spacing w:val="-9"/>
          <w:sz w:val="24"/>
        </w:rPr>
        <w:t xml:space="preserve"> </w:t>
      </w:r>
      <w:r>
        <w:rPr>
          <w:color w:val="333333"/>
          <w:sz w:val="24"/>
        </w:rPr>
        <w:t>dedicated</w:t>
      </w:r>
      <w:r>
        <w:rPr>
          <w:color w:val="333333"/>
          <w:spacing w:val="-4"/>
          <w:sz w:val="24"/>
        </w:rPr>
        <w:t xml:space="preserve"> </w:t>
      </w:r>
      <w:r>
        <w:rPr>
          <w:color w:val="333333"/>
          <w:sz w:val="24"/>
        </w:rPr>
        <w:t>Update</w:t>
      </w:r>
      <w:r>
        <w:rPr>
          <w:color w:val="333333"/>
          <w:spacing w:val="-7"/>
          <w:sz w:val="24"/>
        </w:rPr>
        <w:t xml:space="preserve"> </w:t>
      </w:r>
      <w:r>
        <w:rPr>
          <w:color w:val="333333"/>
          <w:sz w:val="24"/>
        </w:rPr>
        <w:t>Set</w:t>
      </w:r>
      <w:r>
        <w:rPr>
          <w:color w:val="333333"/>
          <w:spacing w:val="-6"/>
          <w:sz w:val="24"/>
        </w:rPr>
        <w:t xml:space="preserve"> </w:t>
      </w:r>
      <w:r>
        <w:rPr>
          <w:color w:val="333333"/>
          <w:sz w:val="24"/>
        </w:rPr>
        <w:t>prior</w:t>
      </w:r>
      <w:r>
        <w:rPr>
          <w:color w:val="333333"/>
          <w:spacing w:val="-7"/>
          <w:sz w:val="24"/>
        </w:rPr>
        <w:t xml:space="preserve"> </w:t>
      </w:r>
      <w:r>
        <w:rPr>
          <w:color w:val="333333"/>
          <w:sz w:val="24"/>
        </w:rPr>
        <w:t>to</w:t>
      </w:r>
      <w:r>
        <w:rPr>
          <w:color w:val="333333"/>
          <w:spacing w:val="-8"/>
          <w:sz w:val="24"/>
        </w:rPr>
        <w:t xml:space="preserve"> </w:t>
      </w:r>
      <w:r>
        <w:rPr>
          <w:color w:val="333333"/>
          <w:sz w:val="24"/>
        </w:rPr>
        <w:t>implementation</w:t>
      </w:r>
      <w:r>
        <w:rPr>
          <w:color w:val="333333"/>
          <w:spacing w:val="-6"/>
          <w:sz w:val="24"/>
        </w:rPr>
        <w:t xml:space="preserve"> </w:t>
      </w:r>
      <w:r>
        <w:rPr>
          <w:color w:val="333333"/>
          <w:sz w:val="24"/>
        </w:rPr>
        <w:t>to</w:t>
      </w:r>
      <w:r>
        <w:rPr>
          <w:color w:val="333333"/>
          <w:spacing w:val="-11"/>
          <w:sz w:val="24"/>
        </w:rPr>
        <w:t xml:space="preserve"> </w:t>
      </w:r>
      <w:r>
        <w:rPr>
          <w:color w:val="333333"/>
          <w:sz w:val="24"/>
        </w:rPr>
        <w:t>ensure</w:t>
      </w:r>
      <w:r>
        <w:rPr>
          <w:color w:val="333333"/>
          <w:spacing w:val="-5"/>
          <w:sz w:val="24"/>
        </w:rPr>
        <w:t xml:space="preserve"> </w:t>
      </w:r>
      <w:r>
        <w:rPr>
          <w:color w:val="333333"/>
          <w:sz w:val="24"/>
        </w:rPr>
        <w:t>that</w:t>
      </w:r>
      <w:r>
        <w:rPr>
          <w:color w:val="333333"/>
          <w:spacing w:val="-6"/>
          <w:sz w:val="24"/>
        </w:rPr>
        <w:t xml:space="preserve"> </w:t>
      </w:r>
      <w:r>
        <w:rPr>
          <w:color w:val="333333"/>
          <w:sz w:val="24"/>
        </w:rPr>
        <w:t>all</w:t>
      </w:r>
      <w:r>
        <w:rPr>
          <w:color w:val="333333"/>
          <w:spacing w:val="-8"/>
          <w:sz w:val="24"/>
        </w:rPr>
        <w:t xml:space="preserve"> </w:t>
      </w:r>
      <w:r>
        <w:rPr>
          <w:color w:val="333333"/>
          <w:sz w:val="24"/>
        </w:rPr>
        <w:t>configuration changes are systematically captured within a single, named container.</w:t>
      </w:r>
    </w:p>
    <w:p w14:paraId="0CC841B6" w14:textId="77777777" w:rsidR="009C1DC3" w:rsidRDefault="002F5CAA">
      <w:pPr>
        <w:pStyle w:val="ListParagraph"/>
        <w:numPr>
          <w:ilvl w:val="0"/>
          <w:numId w:val="2"/>
        </w:numPr>
        <w:tabs>
          <w:tab w:val="left" w:pos="1027"/>
        </w:tabs>
        <w:spacing w:before="79" w:line="360" w:lineRule="auto"/>
        <w:ind w:right="1315"/>
        <w:rPr>
          <w:sz w:val="24"/>
        </w:rPr>
      </w:pPr>
      <w:r>
        <w:rPr>
          <w:color w:val="333333"/>
          <w:sz w:val="24"/>
        </w:rPr>
        <w:t>Verify</w:t>
      </w:r>
      <w:r>
        <w:rPr>
          <w:color w:val="333333"/>
          <w:spacing w:val="-3"/>
          <w:sz w:val="24"/>
        </w:rPr>
        <w:t xml:space="preserve"> </w:t>
      </w:r>
      <w:r>
        <w:rPr>
          <w:color w:val="333333"/>
          <w:sz w:val="24"/>
        </w:rPr>
        <w:t>that</w:t>
      </w:r>
      <w:r>
        <w:rPr>
          <w:color w:val="333333"/>
          <w:spacing w:val="-5"/>
          <w:sz w:val="24"/>
        </w:rPr>
        <w:t xml:space="preserve"> </w:t>
      </w:r>
      <w:r>
        <w:rPr>
          <w:color w:val="333333"/>
          <w:sz w:val="24"/>
        </w:rPr>
        <w:t>the</w:t>
      </w:r>
      <w:r>
        <w:rPr>
          <w:color w:val="333333"/>
          <w:spacing w:val="-7"/>
          <w:sz w:val="24"/>
        </w:rPr>
        <w:t xml:space="preserve"> </w:t>
      </w:r>
      <w:r>
        <w:rPr>
          <w:color w:val="333333"/>
          <w:sz w:val="24"/>
        </w:rPr>
        <w:t>Update</w:t>
      </w:r>
      <w:r>
        <w:rPr>
          <w:color w:val="333333"/>
          <w:spacing w:val="-7"/>
          <w:sz w:val="24"/>
        </w:rPr>
        <w:t xml:space="preserve"> </w:t>
      </w:r>
      <w:r>
        <w:rPr>
          <w:color w:val="333333"/>
          <w:sz w:val="24"/>
        </w:rPr>
        <w:t>Set</w:t>
      </w:r>
      <w:r>
        <w:rPr>
          <w:color w:val="333333"/>
          <w:spacing w:val="-5"/>
          <w:sz w:val="24"/>
        </w:rPr>
        <w:t xml:space="preserve"> </w:t>
      </w:r>
      <w:r>
        <w:rPr>
          <w:color w:val="333333"/>
          <w:sz w:val="24"/>
        </w:rPr>
        <w:t>correctly</w:t>
      </w:r>
      <w:r>
        <w:rPr>
          <w:color w:val="333333"/>
          <w:spacing w:val="-6"/>
          <w:sz w:val="24"/>
        </w:rPr>
        <w:t xml:space="preserve"> </w:t>
      </w:r>
      <w:r>
        <w:rPr>
          <w:color w:val="333333"/>
          <w:sz w:val="24"/>
        </w:rPr>
        <w:t>records</w:t>
      </w:r>
      <w:r>
        <w:rPr>
          <w:color w:val="333333"/>
          <w:spacing w:val="-3"/>
          <w:sz w:val="24"/>
        </w:rPr>
        <w:t xml:space="preserve"> </w:t>
      </w:r>
      <w:r>
        <w:rPr>
          <w:color w:val="333333"/>
          <w:sz w:val="24"/>
        </w:rPr>
        <w:t>the</w:t>
      </w:r>
      <w:r>
        <w:rPr>
          <w:color w:val="333333"/>
          <w:spacing w:val="-9"/>
          <w:sz w:val="24"/>
        </w:rPr>
        <w:t xml:space="preserve"> </w:t>
      </w:r>
      <w:r>
        <w:rPr>
          <w:color w:val="333333"/>
          <w:sz w:val="24"/>
        </w:rPr>
        <w:t>UI</w:t>
      </w:r>
      <w:r>
        <w:rPr>
          <w:color w:val="333333"/>
          <w:spacing w:val="-4"/>
          <w:sz w:val="24"/>
        </w:rPr>
        <w:t xml:space="preserve"> </w:t>
      </w:r>
      <w:r>
        <w:rPr>
          <w:color w:val="333333"/>
          <w:sz w:val="24"/>
        </w:rPr>
        <w:t>Policy</w:t>
      </w:r>
      <w:r>
        <w:rPr>
          <w:color w:val="333333"/>
          <w:spacing w:val="-6"/>
          <w:sz w:val="24"/>
        </w:rPr>
        <w:t xml:space="preserve"> </w:t>
      </w:r>
      <w:r>
        <w:rPr>
          <w:color w:val="333333"/>
          <w:sz w:val="24"/>
        </w:rPr>
        <w:t>and</w:t>
      </w:r>
      <w:r>
        <w:rPr>
          <w:color w:val="333333"/>
          <w:spacing w:val="-6"/>
          <w:sz w:val="24"/>
        </w:rPr>
        <w:t xml:space="preserve"> </w:t>
      </w:r>
      <w:r>
        <w:rPr>
          <w:color w:val="333333"/>
          <w:sz w:val="24"/>
        </w:rPr>
        <w:t>UI</w:t>
      </w:r>
      <w:r>
        <w:rPr>
          <w:color w:val="333333"/>
          <w:spacing w:val="-7"/>
          <w:sz w:val="24"/>
        </w:rPr>
        <w:t xml:space="preserve"> </w:t>
      </w:r>
      <w:r>
        <w:rPr>
          <w:color w:val="333333"/>
          <w:sz w:val="24"/>
        </w:rPr>
        <w:t>Policy</w:t>
      </w:r>
      <w:r>
        <w:rPr>
          <w:color w:val="333333"/>
          <w:spacing w:val="-6"/>
          <w:sz w:val="24"/>
        </w:rPr>
        <w:t xml:space="preserve"> </w:t>
      </w:r>
      <w:r>
        <w:rPr>
          <w:color w:val="333333"/>
          <w:sz w:val="24"/>
        </w:rPr>
        <w:t>Action</w:t>
      </w:r>
      <w:r>
        <w:rPr>
          <w:color w:val="333333"/>
          <w:spacing w:val="-6"/>
          <w:sz w:val="24"/>
        </w:rPr>
        <w:t xml:space="preserve"> </w:t>
      </w:r>
      <w:r>
        <w:rPr>
          <w:color w:val="333333"/>
          <w:sz w:val="24"/>
        </w:rPr>
        <w:t>as customer update entries.</w:t>
      </w:r>
    </w:p>
    <w:p w14:paraId="798D8B6D" w14:textId="77777777" w:rsidR="009C1DC3" w:rsidRDefault="002F5CAA">
      <w:pPr>
        <w:pStyle w:val="ListParagraph"/>
        <w:numPr>
          <w:ilvl w:val="0"/>
          <w:numId w:val="2"/>
        </w:numPr>
        <w:tabs>
          <w:tab w:val="left" w:pos="1026"/>
        </w:tabs>
        <w:spacing w:before="82"/>
        <w:ind w:left="1026" w:hanging="359"/>
        <w:rPr>
          <w:sz w:val="24"/>
        </w:rPr>
      </w:pPr>
      <w:r>
        <w:rPr>
          <w:color w:val="333333"/>
          <w:sz w:val="24"/>
        </w:rPr>
        <w:t>Export</w:t>
      </w:r>
      <w:r>
        <w:rPr>
          <w:color w:val="333333"/>
          <w:spacing w:val="-9"/>
          <w:sz w:val="24"/>
        </w:rPr>
        <w:t xml:space="preserve"> </w:t>
      </w:r>
      <w:r>
        <w:rPr>
          <w:color w:val="333333"/>
          <w:sz w:val="24"/>
        </w:rPr>
        <w:t>the</w:t>
      </w:r>
      <w:r>
        <w:rPr>
          <w:color w:val="333333"/>
          <w:spacing w:val="-5"/>
          <w:sz w:val="24"/>
        </w:rPr>
        <w:t xml:space="preserve"> </w:t>
      </w:r>
      <w:r>
        <w:rPr>
          <w:color w:val="333333"/>
          <w:sz w:val="24"/>
        </w:rPr>
        <w:t>completed</w:t>
      </w:r>
      <w:r>
        <w:rPr>
          <w:color w:val="333333"/>
          <w:spacing w:val="1"/>
          <w:sz w:val="24"/>
        </w:rPr>
        <w:t xml:space="preserve"> </w:t>
      </w:r>
      <w:r>
        <w:rPr>
          <w:color w:val="333333"/>
          <w:sz w:val="24"/>
        </w:rPr>
        <w:t>Update</w:t>
      </w:r>
      <w:r>
        <w:rPr>
          <w:color w:val="333333"/>
          <w:spacing w:val="-1"/>
          <w:sz w:val="24"/>
        </w:rPr>
        <w:t xml:space="preserve"> </w:t>
      </w:r>
      <w:r>
        <w:rPr>
          <w:color w:val="333333"/>
          <w:sz w:val="24"/>
        </w:rPr>
        <w:t>Set</w:t>
      </w:r>
      <w:r>
        <w:rPr>
          <w:color w:val="333333"/>
          <w:spacing w:val="-6"/>
          <w:sz w:val="24"/>
        </w:rPr>
        <w:t xml:space="preserve"> </w:t>
      </w:r>
      <w:r>
        <w:rPr>
          <w:color w:val="333333"/>
          <w:sz w:val="24"/>
        </w:rPr>
        <w:t>from the</w:t>
      </w:r>
      <w:r>
        <w:rPr>
          <w:color w:val="333333"/>
          <w:spacing w:val="-5"/>
          <w:sz w:val="24"/>
        </w:rPr>
        <w:t xml:space="preserve"> </w:t>
      </w:r>
      <w:r>
        <w:rPr>
          <w:color w:val="333333"/>
          <w:sz w:val="24"/>
        </w:rPr>
        <w:t>source instance</w:t>
      </w:r>
      <w:r>
        <w:rPr>
          <w:color w:val="333333"/>
          <w:spacing w:val="-3"/>
          <w:sz w:val="24"/>
        </w:rPr>
        <w:t xml:space="preserve"> </w:t>
      </w:r>
      <w:r>
        <w:rPr>
          <w:color w:val="333333"/>
          <w:sz w:val="24"/>
        </w:rPr>
        <w:t>as</w:t>
      </w:r>
      <w:r>
        <w:rPr>
          <w:color w:val="333333"/>
          <w:spacing w:val="-1"/>
          <w:sz w:val="24"/>
        </w:rPr>
        <w:t xml:space="preserve"> </w:t>
      </w:r>
      <w:r>
        <w:rPr>
          <w:color w:val="333333"/>
          <w:sz w:val="24"/>
        </w:rPr>
        <w:t>an</w:t>
      </w:r>
      <w:r>
        <w:rPr>
          <w:color w:val="333333"/>
          <w:spacing w:val="-1"/>
          <w:sz w:val="24"/>
        </w:rPr>
        <w:t xml:space="preserve"> </w:t>
      </w:r>
      <w:r>
        <w:rPr>
          <w:color w:val="333333"/>
          <w:sz w:val="24"/>
        </w:rPr>
        <w:t>XML</w:t>
      </w:r>
      <w:r>
        <w:rPr>
          <w:color w:val="333333"/>
          <w:spacing w:val="-5"/>
          <w:sz w:val="24"/>
        </w:rPr>
        <w:t xml:space="preserve"> </w:t>
      </w:r>
      <w:r>
        <w:rPr>
          <w:color w:val="333333"/>
          <w:sz w:val="24"/>
        </w:rPr>
        <w:t>file</w:t>
      </w:r>
      <w:r>
        <w:rPr>
          <w:color w:val="333333"/>
          <w:spacing w:val="-2"/>
          <w:sz w:val="24"/>
        </w:rPr>
        <w:t xml:space="preserve"> </w:t>
      </w:r>
      <w:r>
        <w:rPr>
          <w:color w:val="333333"/>
          <w:sz w:val="24"/>
        </w:rPr>
        <w:t xml:space="preserve">for </w:t>
      </w:r>
      <w:r>
        <w:rPr>
          <w:color w:val="333333"/>
          <w:spacing w:val="-2"/>
          <w:sz w:val="24"/>
        </w:rPr>
        <w:t>transport.</w:t>
      </w:r>
    </w:p>
    <w:p w14:paraId="462ACA29" w14:textId="77777777" w:rsidR="009C1DC3" w:rsidRDefault="002F5CAA">
      <w:pPr>
        <w:pStyle w:val="ListParagraph"/>
        <w:numPr>
          <w:ilvl w:val="0"/>
          <w:numId w:val="2"/>
        </w:numPr>
        <w:tabs>
          <w:tab w:val="left" w:pos="1027"/>
        </w:tabs>
        <w:spacing w:before="216" w:line="360" w:lineRule="auto"/>
        <w:ind w:right="1024"/>
        <w:rPr>
          <w:sz w:val="24"/>
        </w:rPr>
      </w:pPr>
      <w:r>
        <w:rPr>
          <w:color w:val="333333"/>
          <w:sz w:val="24"/>
        </w:rPr>
        <w:t>Import</w:t>
      </w:r>
      <w:r>
        <w:rPr>
          <w:color w:val="333333"/>
          <w:spacing w:val="-6"/>
          <w:sz w:val="24"/>
        </w:rPr>
        <w:t xml:space="preserve"> </w:t>
      </w:r>
      <w:r>
        <w:rPr>
          <w:color w:val="333333"/>
          <w:sz w:val="24"/>
        </w:rPr>
        <w:t>the</w:t>
      </w:r>
      <w:r>
        <w:rPr>
          <w:color w:val="333333"/>
          <w:spacing w:val="-9"/>
          <w:sz w:val="24"/>
        </w:rPr>
        <w:t xml:space="preserve"> </w:t>
      </w:r>
      <w:r>
        <w:rPr>
          <w:color w:val="333333"/>
          <w:sz w:val="24"/>
        </w:rPr>
        <w:t>Update</w:t>
      </w:r>
      <w:r>
        <w:rPr>
          <w:color w:val="333333"/>
          <w:spacing w:val="-5"/>
          <w:sz w:val="24"/>
        </w:rPr>
        <w:t xml:space="preserve"> </w:t>
      </w:r>
      <w:r>
        <w:rPr>
          <w:color w:val="333333"/>
          <w:sz w:val="24"/>
        </w:rPr>
        <w:t>Set</w:t>
      </w:r>
      <w:r>
        <w:rPr>
          <w:color w:val="333333"/>
          <w:spacing w:val="-6"/>
          <w:sz w:val="24"/>
        </w:rPr>
        <w:t xml:space="preserve"> </w:t>
      </w:r>
      <w:r>
        <w:rPr>
          <w:color w:val="333333"/>
          <w:sz w:val="24"/>
        </w:rPr>
        <w:t>into</w:t>
      </w:r>
      <w:r>
        <w:rPr>
          <w:color w:val="333333"/>
          <w:spacing w:val="-11"/>
          <w:sz w:val="24"/>
        </w:rPr>
        <w:t xml:space="preserve"> </w:t>
      </w:r>
      <w:r>
        <w:rPr>
          <w:color w:val="333333"/>
          <w:sz w:val="24"/>
        </w:rPr>
        <w:t>a</w:t>
      </w:r>
      <w:r>
        <w:rPr>
          <w:color w:val="333333"/>
          <w:spacing w:val="-8"/>
          <w:sz w:val="24"/>
        </w:rPr>
        <w:t xml:space="preserve"> </w:t>
      </w:r>
      <w:r>
        <w:rPr>
          <w:color w:val="333333"/>
          <w:sz w:val="24"/>
        </w:rPr>
        <w:t>separate</w:t>
      </w:r>
      <w:r>
        <w:rPr>
          <w:color w:val="333333"/>
          <w:spacing w:val="-8"/>
          <w:sz w:val="24"/>
        </w:rPr>
        <w:t xml:space="preserve"> </w:t>
      </w:r>
      <w:r>
        <w:rPr>
          <w:color w:val="333333"/>
          <w:sz w:val="24"/>
        </w:rPr>
        <w:t>target</w:t>
      </w:r>
      <w:r>
        <w:rPr>
          <w:color w:val="333333"/>
          <w:spacing w:val="-4"/>
          <w:sz w:val="24"/>
        </w:rPr>
        <w:t xml:space="preserve"> </w:t>
      </w:r>
      <w:r>
        <w:rPr>
          <w:color w:val="333333"/>
          <w:sz w:val="24"/>
        </w:rPr>
        <w:t>ServiceNow</w:t>
      </w:r>
      <w:r>
        <w:rPr>
          <w:color w:val="333333"/>
          <w:spacing w:val="-7"/>
          <w:sz w:val="24"/>
        </w:rPr>
        <w:t xml:space="preserve"> </w:t>
      </w:r>
      <w:r>
        <w:rPr>
          <w:color w:val="333333"/>
          <w:sz w:val="24"/>
        </w:rPr>
        <w:t>instance</w:t>
      </w:r>
      <w:r>
        <w:rPr>
          <w:color w:val="333333"/>
          <w:spacing w:val="-5"/>
          <w:sz w:val="24"/>
        </w:rPr>
        <w:t xml:space="preserve"> </w:t>
      </w:r>
      <w:r>
        <w:rPr>
          <w:color w:val="333333"/>
          <w:sz w:val="24"/>
        </w:rPr>
        <w:t>using</w:t>
      </w:r>
      <w:r>
        <w:rPr>
          <w:color w:val="333333"/>
          <w:spacing w:val="-7"/>
          <w:sz w:val="24"/>
        </w:rPr>
        <w:t xml:space="preserve"> </w:t>
      </w:r>
      <w:r>
        <w:rPr>
          <w:color w:val="333333"/>
          <w:sz w:val="24"/>
        </w:rPr>
        <w:t>the</w:t>
      </w:r>
      <w:r>
        <w:rPr>
          <w:color w:val="333333"/>
          <w:spacing w:val="-9"/>
          <w:sz w:val="24"/>
        </w:rPr>
        <w:t xml:space="preserve"> </w:t>
      </w:r>
      <w:r>
        <w:rPr>
          <w:color w:val="333333"/>
          <w:sz w:val="24"/>
        </w:rPr>
        <w:t>Retrieved Update Sets module.</w:t>
      </w:r>
    </w:p>
    <w:p w14:paraId="729A6095" w14:textId="77777777" w:rsidR="009C1DC3" w:rsidRDefault="009C1DC3">
      <w:pPr>
        <w:pStyle w:val="ListParagraph"/>
        <w:spacing w:line="360" w:lineRule="auto"/>
        <w:rPr>
          <w:sz w:val="24"/>
        </w:rPr>
        <w:sectPr w:rsidR="009C1DC3">
          <w:pgSz w:w="11910" w:h="16840"/>
          <w:pgMar w:top="1940" w:right="566" w:bottom="280" w:left="1133" w:header="720" w:footer="720" w:gutter="0"/>
          <w:cols w:space="720"/>
        </w:sectPr>
      </w:pPr>
    </w:p>
    <w:p w14:paraId="27781E3B" w14:textId="77777777" w:rsidR="009C1DC3" w:rsidRDefault="002F5CAA">
      <w:pPr>
        <w:pStyle w:val="Heading1"/>
        <w:numPr>
          <w:ilvl w:val="0"/>
          <w:numId w:val="1"/>
        </w:numPr>
        <w:tabs>
          <w:tab w:val="left" w:pos="747"/>
        </w:tabs>
        <w:spacing w:before="115"/>
        <w:ind w:left="747" w:hanging="440"/>
      </w:pPr>
      <w:bookmarkStart w:id="8" w:name="5.Scope_of_the_Project"/>
      <w:bookmarkEnd w:id="8"/>
      <w:r>
        <w:lastRenderedPageBreak/>
        <w:t>Scope</w:t>
      </w:r>
      <w:r>
        <w:rPr>
          <w:spacing w:val="-11"/>
        </w:rPr>
        <w:t xml:space="preserve"> </w:t>
      </w:r>
      <w:r>
        <w:t>of</w:t>
      </w:r>
      <w:r>
        <w:rPr>
          <w:spacing w:val="-13"/>
        </w:rPr>
        <w:t xml:space="preserve"> </w:t>
      </w:r>
      <w:r>
        <w:t>the</w:t>
      </w:r>
      <w:r>
        <w:rPr>
          <w:spacing w:val="-11"/>
        </w:rPr>
        <w:t xml:space="preserve"> </w:t>
      </w:r>
      <w:r>
        <w:rPr>
          <w:spacing w:val="-2"/>
        </w:rPr>
        <w:t>Project</w:t>
      </w:r>
    </w:p>
    <w:p w14:paraId="462C78B4" w14:textId="77777777" w:rsidR="009C1DC3" w:rsidRDefault="002F5CAA">
      <w:pPr>
        <w:pStyle w:val="BodyText"/>
        <w:spacing w:before="10"/>
        <w:rPr>
          <w:rFonts w:ascii="Arial"/>
          <w:b/>
          <w:sz w:val="4"/>
        </w:rPr>
      </w:pPr>
      <w:r>
        <w:rPr>
          <w:rFonts w:ascii="Arial"/>
          <w:b/>
          <w:noProof/>
          <w:sz w:val="4"/>
        </w:rPr>
        <mc:AlternateContent>
          <mc:Choice Requires="wps">
            <w:drawing>
              <wp:anchor distT="0" distB="0" distL="0" distR="0" simplePos="0" relativeHeight="251648000" behindDoc="1" locked="0" layoutInCell="1" allowOverlap="1" wp14:anchorId="78DACC1D" wp14:editId="7CD56B5E">
                <wp:simplePos x="0" y="0"/>
                <wp:positionH relativeFrom="page">
                  <wp:posOffset>914400</wp:posOffset>
                </wp:positionH>
                <wp:positionV relativeFrom="paragraph">
                  <wp:posOffset>50800</wp:posOffset>
                </wp:positionV>
                <wp:extent cx="584581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0D07E59A" id="Graphic 5" o:spid="_x0000_s1026" style="position:absolute;margin-left:1in;margin-top:4pt;width:460.3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tzTY1/4BAAByBAAADgAAAAAAAAAAAAAAAAAu&#10;AgAAZHJzL2Uyb0RvYy54bWxQSwECLQAUAAYACAAAACEAKnaTZNkAAAAJAQAADwAAAAAAAAAAAAAA&#10;AABYBAAAZHJzL2Rvd25yZXYueG1sUEsFBgAAAAAEAAQA8wAAAF4FAAAAAA==&#10;" path="m5845809,12192l,12192,,,5845809,r,12192xe" fillcolor="#2c6cb4" stroked="f">
                <v:path arrowok="t"/>
                <w10:wrap type="topAndBottom" anchorx="page"/>
              </v:shape>
            </w:pict>
          </mc:Fallback>
        </mc:AlternateContent>
      </w:r>
    </w:p>
    <w:p w14:paraId="331F5EDE" w14:textId="77777777" w:rsidR="009C1DC3" w:rsidRDefault="002F5CAA">
      <w:pPr>
        <w:pStyle w:val="BodyText"/>
        <w:spacing w:before="122" w:line="360" w:lineRule="auto"/>
        <w:ind w:left="307" w:right="692" w:firstLine="360"/>
        <w:jc w:val="both"/>
      </w:pPr>
      <w:r>
        <w:rPr>
          <w:color w:val="333333"/>
        </w:rP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14:paraId="55873D71" w14:textId="77777777" w:rsidR="009C1DC3" w:rsidRDefault="002F5CAA">
      <w:pPr>
        <w:pStyle w:val="BodyText"/>
        <w:spacing w:before="179" w:line="360" w:lineRule="auto"/>
        <w:ind w:left="307" w:right="688" w:firstLine="360"/>
        <w:jc w:val="both"/>
      </w:pPr>
      <w:r>
        <w:rPr>
          <w:color w:val="333333"/>
        </w:rPr>
        <w:t>The solution applies to all users who interact with the Incident form and have the ability to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14:paraId="404D0D3D" w14:textId="77777777" w:rsidR="009C1DC3" w:rsidRDefault="009C1DC3">
      <w:pPr>
        <w:pStyle w:val="BodyText"/>
      </w:pPr>
    </w:p>
    <w:p w14:paraId="6701BA4B" w14:textId="77777777" w:rsidR="009C1DC3" w:rsidRDefault="009C1DC3">
      <w:pPr>
        <w:pStyle w:val="BodyText"/>
        <w:spacing w:before="226"/>
      </w:pPr>
    </w:p>
    <w:p w14:paraId="4854C6FB" w14:textId="77777777" w:rsidR="009C1DC3" w:rsidRDefault="002F5CAA">
      <w:pPr>
        <w:pStyle w:val="Heading1"/>
        <w:numPr>
          <w:ilvl w:val="0"/>
          <w:numId w:val="1"/>
        </w:numPr>
        <w:tabs>
          <w:tab w:val="left" w:pos="747"/>
        </w:tabs>
        <w:ind w:left="747" w:hanging="440"/>
      </w:pPr>
      <w:bookmarkStart w:id="9" w:name="6.Tools_and_Technologies_Used"/>
      <w:bookmarkEnd w:id="9"/>
      <w:r>
        <w:rPr>
          <w:spacing w:val="-2"/>
        </w:rPr>
        <w:t>Tools</w:t>
      </w:r>
      <w:r>
        <w:rPr>
          <w:spacing w:val="-12"/>
        </w:rPr>
        <w:t xml:space="preserve"> </w:t>
      </w:r>
      <w:r>
        <w:rPr>
          <w:spacing w:val="-2"/>
        </w:rPr>
        <w:t>and</w:t>
      </w:r>
      <w:r>
        <w:rPr>
          <w:spacing w:val="-6"/>
        </w:rPr>
        <w:t xml:space="preserve"> </w:t>
      </w:r>
      <w:r>
        <w:rPr>
          <w:spacing w:val="-2"/>
        </w:rPr>
        <w:t>Technologies</w:t>
      </w:r>
      <w:r>
        <w:rPr>
          <w:spacing w:val="-9"/>
        </w:rPr>
        <w:t xml:space="preserve"> </w:t>
      </w:r>
      <w:r>
        <w:rPr>
          <w:spacing w:val="-4"/>
        </w:rPr>
        <w:t>Used</w:t>
      </w:r>
    </w:p>
    <w:p w14:paraId="77626F0F" w14:textId="77777777" w:rsidR="009C1DC3" w:rsidRDefault="002F5CAA">
      <w:pPr>
        <w:pStyle w:val="BodyText"/>
        <w:spacing w:before="7"/>
        <w:rPr>
          <w:rFonts w:ascii="Arial"/>
          <w:b/>
          <w:sz w:val="4"/>
        </w:rPr>
      </w:pPr>
      <w:r>
        <w:rPr>
          <w:rFonts w:ascii="Arial"/>
          <w:b/>
          <w:noProof/>
          <w:sz w:val="4"/>
        </w:rPr>
        <mc:AlternateContent>
          <mc:Choice Requires="wps">
            <w:drawing>
              <wp:anchor distT="0" distB="0" distL="0" distR="0" simplePos="0" relativeHeight="251649024" behindDoc="1" locked="0" layoutInCell="1" allowOverlap="1" wp14:anchorId="2284F8A6" wp14:editId="6243C9C0">
                <wp:simplePos x="0" y="0"/>
                <wp:positionH relativeFrom="page">
                  <wp:posOffset>914400</wp:posOffset>
                </wp:positionH>
                <wp:positionV relativeFrom="paragraph">
                  <wp:posOffset>48895</wp:posOffset>
                </wp:positionV>
                <wp:extent cx="584581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4126374C" id="Graphic 6" o:spid="_x0000_s1026" style="position:absolute;margin-left:1in;margin-top:3.85pt;width:460.3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P+lqnPaAAAACAEAAA8A&#10;AABkcnMvZG93bnJldi54bWxMj0FPg0AUhO8m/ofNM/FmlyoBRZbGaEg8Ndrq/ZV9ApF9S9gtxX/v&#10;60mPk5nMfFNuFjeomabQezawXiWgiBtve24NfOzrm3tQISJbHDyTgR8KsKkuL0osrD/xO8272Cop&#10;4VCggS7GsdA6NB05DCs/Eov35SeHUeTUajvhScrdoG+TJNMOe5aFDkd67qj53h2dgTset69co1/P&#10;+8+3l1Bv/SDj5vpqeXoEFWmJf2E44ws6VMJ08Ee2QQ2i01S+RAN5DursJ1magToYeMh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P+lqnPaAAAACAEAAA8AAAAAAAAAAAAA&#10;AAAAWAQAAGRycy9kb3ducmV2LnhtbFBLBQYAAAAABAAEAPMAAABfBQAAAAA=&#10;" path="m5845809,12191l,12191,,,5845809,r,12191xe" fillcolor="#2c6cb4" stroked="f">
                <v:path arrowok="t"/>
                <w10:wrap type="topAndBottom" anchorx="page"/>
              </v:shape>
            </w:pict>
          </mc:Fallback>
        </mc:AlternateContent>
      </w:r>
    </w:p>
    <w:p w14:paraId="164B9786" w14:textId="77777777" w:rsidR="009C1DC3" w:rsidRDefault="009C1DC3">
      <w:pPr>
        <w:pStyle w:val="BodyText"/>
        <w:spacing w:before="198"/>
        <w:rPr>
          <w:rFonts w:ascii="Arial"/>
          <w:b/>
          <w:sz w:val="20"/>
        </w:rPr>
      </w:pPr>
    </w:p>
    <w:tbl>
      <w:tblPr>
        <w:tblW w:w="0" w:type="auto"/>
        <w:tblInd w:w="16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4A0" w:firstRow="1" w:lastRow="0" w:firstColumn="1" w:lastColumn="0" w:noHBand="0" w:noVBand="1"/>
      </w:tblPr>
      <w:tblGrid>
        <w:gridCol w:w="1456"/>
        <w:gridCol w:w="1145"/>
        <w:gridCol w:w="6761"/>
      </w:tblGrid>
      <w:tr w:rsidR="009C1DC3" w14:paraId="5A3EEE31" w14:textId="77777777">
        <w:trPr>
          <w:trHeight w:val="475"/>
        </w:trPr>
        <w:tc>
          <w:tcPr>
            <w:tcW w:w="2601" w:type="dxa"/>
            <w:gridSpan w:val="2"/>
            <w:tcBorders>
              <w:top w:val="nil"/>
              <w:left w:val="nil"/>
              <w:bottom w:val="nil"/>
              <w:right w:val="nil"/>
            </w:tcBorders>
            <w:shd w:val="clear" w:color="auto" w:fill="1B396B"/>
          </w:tcPr>
          <w:p w14:paraId="6D00B9EE" w14:textId="77777777" w:rsidR="009C1DC3" w:rsidRDefault="002F5CAA">
            <w:pPr>
              <w:pStyle w:val="TableParagraph"/>
              <w:spacing w:before="108"/>
              <w:ind w:left="169"/>
              <w:rPr>
                <w:rFonts w:ascii="Arial"/>
                <w:b/>
              </w:rPr>
            </w:pPr>
            <w:r>
              <w:rPr>
                <w:rFonts w:ascii="Arial"/>
                <w:b/>
                <w:color w:val="FFFFFF"/>
              </w:rPr>
              <w:t>Tool</w:t>
            </w:r>
            <w:r>
              <w:rPr>
                <w:rFonts w:ascii="Arial"/>
                <w:b/>
                <w:color w:val="FFFFFF"/>
                <w:spacing w:val="-4"/>
              </w:rPr>
              <w:t xml:space="preserve"> </w:t>
            </w:r>
            <w:r>
              <w:rPr>
                <w:rFonts w:ascii="Arial"/>
                <w:b/>
                <w:color w:val="FFFFFF"/>
              </w:rPr>
              <w:t>/</w:t>
            </w:r>
            <w:r>
              <w:rPr>
                <w:rFonts w:ascii="Arial"/>
                <w:b/>
                <w:color w:val="FFFFFF"/>
                <w:spacing w:val="-7"/>
              </w:rPr>
              <w:t xml:space="preserve"> </w:t>
            </w:r>
            <w:r>
              <w:rPr>
                <w:rFonts w:ascii="Arial"/>
                <w:b/>
                <w:color w:val="FFFFFF"/>
                <w:spacing w:val="-2"/>
              </w:rPr>
              <w:t>Technology</w:t>
            </w:r>
          </w:p>
        </w:tc>
        <w:tc>
          <w:tcPr>
            <w:tcW w:w="6761" w:type="dxa"/>
            <w:tcBorders>
              <w:top w:val="nil"/>
              <w:left w:val="nil"/>
              <w:bottom w:val="nil"/>
              <w:right w:val="nil"/>
            </w:tcBorders>
            <w:shd w:val="clear" w:color="auto" w:fill="1B396B"/>
          </w:tcPr>
          <w:p w14:paraId="4FE9DFE3" w14:textId="77777777" w:rsidR="009C1DC3" w:rsidRDefault="002F5CAA">
            <w:pPr>
              <w:pStyle w:val="TableParagraph"/>
              <w:spacing w:before="108"/>
              <w:ind w:left="165"/>
              <w:rPr>
                <w:rFonts w:ascii="Arial"/>
                <w:b/>
              </w:rPr>
            </w:pPr>
            <w:r>
              <w:rPr>
                <w:rFonts w:ascii="Arial"/>
                <w:b/>
                <w:color w:val="FFFFFF"/>
                <w:spacing w:val="-2"/>
              </w:rPr>
              <w:t>Purpose</w:t>
            </w:r>
          </w:p>
        </w:tc>
      </w:tr>
      <w:tr w:rsidR="009C1DC3" w14:paraId="2F2154D9" w14:textId="77777777">
        <w:trPr>
          <w:trHeight w:val="1189"/>
        </w:trPr>
        <w:tc>
          <w:tcPr>
            <w:tcW w:w="1456" w:type="dxa"/>
            <w:tcBorders>
              <w:top w:val="nil"/>
              <w:right w:val="nil"/>
            </w:tcBorders>
          </w:tcPr>
          <w:p w14:paraId="3B44A8C4" w14:textId="77777777" w:rsidR="009C1DC3" w:rsidRDefault="002F5CAA">
            <w:pPr>
              <w:pStyle w:val="TableParagraph"/>
              <w:spacing w:before="84"/>
              <w:ind w:right="212"/>
            </w:pPr>
            <w:r>
              <w:rPr>
                <w:color w:val="333333"/>
                <w:spacing w:val="-4"/>
              </w:rPr>
              <w:t xml:space="preserve">ServiceNow </w:t>
            </w:r>
            <w:r>
              <w:rPr>
                <w:color w:val="333333"/>
                <w:spacing w:val="-2"/>
              </w:rPr>
              <w:t>(PDI)</w:t>
            </w:r>
          </w:p>
        </w:tc>
        <w:tc>
          <w:tcPr>
            <w:tcW w:w="1145" w:type="dxa"/>
            <w:tcBorders>
              <w:top w:val="nil"/>
              <w:left w:val="nil"/>
            </w:tcBorders>
          </w:tcPr>
          <w:p w14:paraId="540B2E4F" w14:textId="77777777" w:rsidR="009C1DC3" w:rsidRDefault="002F5CAA">
            <w:pPr>
              <w:pStyle w:val="TableParagraph"/>
              <w:spacing w:before="84"/>
              <w:ind w:left="223"/>
            </w:pPr>
            <w:r>
              <w:rPr>
                <w:color w:val="333333"/>
                <w:spacing w:val="-2"/>
              </w:rPr>
              <w:t>Platform</w:t>
            </w:r>
          </w:p>
        </w:tc>
        <w:tc>
          <w:tcPr>
            <w:tcW w:w="6761" w:type="dxa"/>
            <w:tcBorders>
              <w:top w:val="nil"/>
            </w:tcBorders>
          </w:tcPr>
          <w:p w14:paraId="4BFC7500" w14:textId="77777777" w:rsidR="009C1DC3" w:rsidRDefault="002F5CAA">
            <w:pPr>
              <w:pStyle w:val="TableParagraph"/>
              <w:spacing w:before="84"/>
              <w:ind w:left="160" w:right="139"/>
              <w:jc w:val="both"/>
            </w:pPr>
            <w:r>
              <w:rPr>
                <w:color w:val="333333"/>
              </w:rPr>
              <w:t>The cloud-based ITSM platform on which all development, configuration, and testing activities are performed. A Personal</w:t>
            </w:r>
            <w:r>
              <w:rPr>
                <w:color w:val="333333"/>
                <w:spacing w:val="80"/>
              </w:rPr>
              <w:t xml:space="preserve"> </w:t>
            </w:r>
            <w:r>
              <w:rPr>
                <w:color w:val="333333"/>
              </w:rPr>
              <w:t xml:space="preserve">Developer Instance is used to provide a safe, isolated development </w:t>
            </w:r>
            <w:r>
              <w:rPr>
                <w:color w:val="333333"/>
                <w:spacing w:val="-2"/>
              </w:rPr>
              <w:t>environment.</w:t>
            </w:r>
          </w:p>
        </w:tc>
      </w:tr>
      <w:tr w:rsidR="009C1DC3" w14:paraId="3C27E994" w14:textId="77777777">
        <w:trPr>
          <w:trHeight w:val="938"/>
        </w:trPr>
        <w:tc>
          <w:tcPr>
            <w:tcW w:w="2601" w:type="dxa"/>
            <w:gridSpan w:val="2"/>
            <w:shd w:val="clear" w:color="auto" w:fill="F0F5F9"/>
          </w:tcPr>
          <w:p w14:paraId="2CC0C620" w14:textId="77777777" w:rsidR="009C1DC3" w:rsidRDefault="002F5CAA">
            <w:pPr>
              <w:pStyle w:val="TableParagraph"/>
            </w:pPr>
            <w:r>
              <w:rPr>
                <w:color w:val="333333"/>
              </w:rPr>
              <w:t>Incident</w:t>
            </w:r>
            <w:r>
              <w:rPr>
                <w:color w:val="333333"/>
                <w:spacing w:val="-14"/>
              </w:rPr>
              <w:t xml:space="preserve"> </w:t>
            </w:r>
            <w:r>
              <w:rPr>
                <w:color w:val="333333"/>
              </w:rPr>
              <w:t>Table</w:t>
            </w:r>
            <w:r>
              <w:rPr>
                <w:color w:val="333333"/>
                <w:spacing w:val="-12"/>
              </w:rPr>
              <w:t xml:space="preserve"> </w:t>
            </w:r>
            <w:r>
              <w:rPr>
                <w:color w:val="333333"/>
                <w:spacing w:val="-2"/>
              </w:rPr>
              <w:t>(incident)</w:t>
            </w:r>
          </w:p>
        </w:tc>
        <w:tc>
          <w:tcPr>
            <w:tcW w:w="6761" w:type="dxa"/>
            <w:shd w:val="clear" w:color="auto" w:fill="F0F5F9"/>
          </w:tcPr>
          <w:p w14:paraId="7A7D836D" w14:textId="77777777" w:rsidR="009C1DC3" w:rsidRDefault="002F5CAA">
            <w:pPr>
              <w:pStyle w:val="TableParagraph"/>
              <w:ind w:left="160" w:right="142"/>
              <w:jc w:val="both"/>
            </w:pPr>
            <w:r>
              <w:rPr>
                <w:color w:val="333333"/>
              </w:rPr>
              <w:t xml:space="preserve">The application table on which the UI Policy is created. It represents IT support cases and contains the State and Priority fields central to this </w:t>
            </w:r>
            <w:r>
              <w:rPr>
                <w:color w:val="333333"/>
                <w:spacing w:val="-2"/>
              </w:rPr>
              <w:t>project.</w:t>
            </w:r>
          </w:p>
        </w:tc>
      </w:tr>
      <w:tr w:rsidR="009C1DC3" w14:paraId="6F1A8AE2" w14:textId="77777777">
        <w:trPr>
          <w:trHeight w:val="939"/>
        </w:trPr>
        <w:tc>
          <w:tcPr>
            <w:tcW w:w="2601" w:type="dxa"/>
            <w:gridSpan w:val="2"/>
          </w:tcPr>
          <w:p w14:paraId="6238ABB4" w14:textId="77777777" w:rsidR="009C1DC3" w:rsidRDefault="002F5CAA">
            <w:pPr>
              <w:pStyle w:val="TableParagraph"/>
              <w:spacing w:before="89"/>
            </w:pPr>
            <w:r>
              <w:rPr>
                <w:color w:val="333333"/>
              </w:rPr>
              <w:t>UI</w:t>
            </w:r>
            <w:r>
              <w:rPr>
                <w:color w:val="333333"/>
                <w:spacing w:val="-4"/>
              </w:rPr>
              <w:t xml:space="preserve"> </w:t>
            </w:r>
            <w:r>
              <w:rPr>
                <w:color w:val="333333"/>
                <w:spacing w:val="-2"/>
              </w:rPr>
              <w:t>Policies</w:t>
            </w:r>
          </w:p>
        </w:tc>
        <w:tc>
          <w:tcPr>
            <w:tcW w:w="6761" w:type="dxa"/>
          </w:tcPr>
          <w:p w14:paraId="33200989" w14:textId="77777777" w:rsidR="009C1DC3" w:rsidRDefault="002F5CAA">
            <w:pPr>
              <w:pStyle w:val="TableParagraph"/>
              <w:spacing w:before="89"/>
              <w:ind w:left="160" w:right="139"/>
              <w:jc w:val="both"/>
            </w:pPr>
            <w:r>
              <w:rPr>
                <w:color w:val="333333"/>
              </w:rPr>
              <w:t>Client-side configuration objects that dynamically adjust form field behaviour — such as mandatory status, visibility, and read-only state — based on conditions defined by the administrator.</w:t>
            </w:r>
          </w:p>
        </w:tc>
      </w:tr>
      <w:tr w:rsidR="009C1DC3" w14:paraId="322471A0" w14:textId="77777777">
        <w:trPr>
          <w:trHeight w:val="937"/>
        </w:trPr>
        <w:tc>
          <w:tcPr>
            <w:tcW w:w="2601" w:type="dxa"/>
            <w:gridSpan w:val="2"/>
            <w:shd w:val="clear" w:color="auto" w:fill="F0F5F9"/>
          </w:tcPr>
          <w:p w14:paraId="684EF031" w14:textId="77777777" w:rsidR="009C1DC3" w:rsidRDefault="002F5CAA">
            <w:pPr>
              <w:pStyle w:val="TableParagraph"/>
              <w:spacing w:before="88"/>
            </w:pPr>
            <w:r>
              <w:rPr>
                <w:color w:val="333333"/>
              </w:rPr>
              <w:t>UI</w:t>
            </w:r>
            <w:r>
              <w:rPr>
                <w:color w:val="333333"/>
                <w:spacing w:val="-10"/>
              </w:rPr>
              <w:t xml:space="preserve"> </w:t>
            </w:r>
            <w:r>
              <w:rPr>
                <w:color w:val="333333"/>
              </w:rPr>
              <w:t>Policy</w:t>
            </w:r>
            <w:r>
              <w:rPr>
                <w:color w:val="333333"/>
                <w:spacing w:val="-10"/>
              </w:rPr>
              <w:t xml:space="preserve"> </w:t>
            </w:r>
            <w:r>
              <w:rPr>
                <w:color w:val="333333"/>
                <w:spacing w:val="-2"/>
              </w:rPr>
              <w:t>Actions</w:t>
            </w:r>
          </w:p>
        </w:tc>
        <w:tc>
          <w:tcPr>
            <w:tcW w:w="6761" w:type="dxa"/>
            <w:shd w:val="clear" w:color="auto" w:fill="F0F5F9"/>
          </w:tcPr>
          <w:p w14:paraId="37617DD0" w14:textId="77777777" w:rsidR="009C1DC3" w:rsidRDefault="002F5CAA">
            <w:pPr>
              <w:pStyle w:val="TableParagraph"/>
              <w:spacing w:before="88"/>
              <w:ind w:left="160" w:right="140"/>
              <w:jc w:val="both"/>
            </w:pPr>
            <w:r>
              <w:rPr>
                <w:color w:val="333333"/>
              </w:rPr>
              <w:t>Child records of a UI Policy that specify the exact field-level constraint to enforce. Each action targets one field and defines its mandatory, visible, or read-only setting.</w:t>
            </w:r>
          </w:p>
        </w:tc>
      </w:tr>
      <w:tr w:rsidR="009C1DC3" w14:paraId="27DA5455" w14:textId="77777777">
        <w:trPr>
          <w:trHeight w:val="939"/>
        </w:trPr>
        <w:tc>
          <w:tcPr>
            <w:tcW w:w="2601" w:type="dxa"/>
            <w:gridSpan w:val="2"/>
          </w:tcPr>
          <w:p w14:paraId="3B27D188" w14:textId="77777777" w:rsidR="009C1DC3" w:rsidRDefault="002F5CAA">
            <w:pPr>
              <w:pStyle w:val="TableParagraph"/>
              <w:spacing w:before="88"/>
            </w:pPr>
            <w:r>
              <w:rPr>
                <w:color w:val="333333"/>
                <w:spacing w:val="-2"/>
              </w:rPr>
              <w:t>Update</w:t>
            </w:r>
            <w:r>
              <w:rPr>
                <w:color w:val="333333"/>
                <w:spacing w:val="-6"/>
              </w:rPr>
              <w:t xml:space="preserve"> </w:t>
            </w:r>
            <w:r>
              <w:rPr>
                <w:color w:val="333333"/>
                <w:spacing w:val="-4"/>
              </w:rPr>
              <w:t>Sets</w:t>
            </w:r>
          </w:p>
        </w:tc>
        <w:tc>
          <w:tcPr>
            <w:tcW w:w="6761" w:type="dxa"/>
          </w:tcPr>
          <w:p w14:paraId="019E100C" w14:textId="77777777" w:rsidR="009C1DC3" w:rsidRDefault="002F5CAA">
            <w:pPr>
              <w:pStyle w:val="TableParagraph"/>
              <w:spacing w:before="88"/>
              <w:ind w:left="160" w:right="141"/>
              <w:jc w:val="both"/>
            </w:pPr>
            <w:r>
              <w:rPr>
                <w:color w:val="333333"/>
              </w:rPr>
              <w:t>Version-controlled configuration containers that record all customisations made while the set is designated as current. Used to transport configurations between ServiceNow instances.</w:t>
            </w:r>
          </w:p>
        </w:tc>
      </w:tr>
      <w:tr w:rsidR="009C1DC3" w14:paraId="48CE0335" w14:textId="77777777">
        <w:trPr>
          <w:trHeight w:val="685"/>
        </w:trPr>
        <w:tc>
          <w:tcPr>
            <w:tcW w:w="2601" w:type="dxa"/>
            <w:gridSpan w:val="2"/>
            <w:shd w:val="clear" w:color="auto" w:fill="F0F5F9"/>
          </w:tcPr>
          <w:p w14:paraId="7DE20EA7" w14:textId="77777777" w:rsidR="009C1DC3" w:rsidRDefault="002F5CAA">
            <w:pPr>
              <w:pStyle w:val="TableParagraph"/>
              <w:spacing w:before="89"/>
            </w:pPr>
            <w:r>
              <w:rPr>
                <w:color w:val="333333"/>
              </w:rPr>
              <w:t>XML</w:t>
            </w:r>
            <w:r>
              <w:rPr>
                <w:color w:val="333333"/>
                <w:spacing w:val="-13"/>
              </w:rPr>
              <w:t xml:space="preserve"> </w:t>
            </w:r>
            <w:r>
              <w:rPr>
                <w:color w:val="333333"/>
              </w:rPr>
              <w:t>Export</w:t>
            </w:r>
            <w:r>
              <w:rPr>
                <w:color w:val="333333"/>
                <w:spacing w:val="-7"/>
              </w:rPr>
              <w:t xml:space="preserve"> </w:t>
            </w:r>
            <w:r>
              <w:rPr>
                <w:color w:val="333333"/>
              </w:rPr>
              <w:t>/</w:t>
            </w:r>
            <w:r>
              <w:rPr>
                <w:color w:val="333333"/>
                <w:spacing w:val="-8"/>
              </w:rPr>
              <w:t xml:space="preserve"> </w:t>
            </w:r>
            <w:r>
              <w:rPr>
                <w:color w:val="333333"/>
                <w:spacing w:val="-2"/>
              </w:rPr>
              <w:t>Import</w:t>
            </w:r>
          </w:p>
        </w:tc>
        <w:tc>
          <w:tcPr>
            <w:tcW w:w="6761" w:type="dxa"/>
            <w:shd w:val="clear" w:color="auto" w:fill="F0F5F9"/>
          </w:tcPr>
          <w:p w14:paraId="645916D6" w14:textId="77777777" w:rsidR="009C1DC3" w:rsidRDefault="002F5CAA">
            <w:pPr>
              <w:pStyle w:val="TableParagraph"/>
              <w:spacing w:before="89"/>
              <w:ind w:left="160"/>
            </w:pPr>
            <w:r>
              <w:rPr>
                <w:color w:val="333333"/>
              </w:rPr>
              <w:t>The serialisation format used to export an Update Set from the source instance</w:t>
            </w:r>
            <w:r>
              <w:rPr>
                <w:color w:val="333333"/>
                <w:spacing w:val="-4"/>
              </w:rPr>
              <w:t xml:space="preserve"> </w:t>
            </w:r>
            <w:r>
              <w:rPr>
                <w:color w:val="333333"/>
              </w:rPr>
              <w:t>and</w:t>
            </w:r>
            <w:r>
              <w:rPr>
                <w:color w:val="333333"/>
                <w:spacing w:val="-2"/>
              </w:rPr>
              <w:t xml:space="preserve"> </w:t>
            </w:r>
            <w:r>
              <w:rPr>
                <w:color w:val="333333"/>
              </w:rPr>
              <w:t>import</w:t>
            </w:r>
            <w:r>
              <w:rPr>
                <w:color w:val="333333"/>
                <w:spacing w:val="-4"/>
              </w:rPr>
              <w:t xml:space="preserve"> </w:t>
            </w:r>
            <w:r>
              <w:rPr>
                <w:color w:val="333333"/>
              </w:rPr>
              <w:t>it</w:t>
            </w:r>
            <w:r>
              <w:rPr>
                <w:color w:val="333333"/>
                <w:spacing w:val="-4"/>
              </w:rPr>
              <w:t xml:space="preserve"> </w:t>
            </w:r>
            <w:r>
              <w:rPr>
                <w:color w:val="333333"/>
              </w:rPr>
              <w:t>into</w:t>
            </w:r>
            <w:r>
              <w:rPr>
                <w:color w:val="333333"/>
                <w:spacing w:val="-5"/>
              </w:rPr>
              <w:t xml:space="preserve"> </w:t>
            </w:r>
            <w:r>
              <w:rPr>
                <w:color w:val="333333"/>
              </w:rPr>
              <w:t>the</w:t>
            </w:r>
            <w:r>
              <w:rPr>
                <w:color w:val="333333"/>
                <w:spacing w:val="-4"/>
              </w:rPr>
              <w:t xml:space="preserve"> </w:t>
            </w:r>
            <w:r>
              <w:rPr>
                <w:color w:val="333333"/>
              </w:rPr>
              <w:t>target</w:t>
            </w:r>
            <w:r>
              <w:rPr>
                <w:color w:val="333333"/>
                <w:spacing w:val="-1"/>
              </w:rPr>
              <w:t xml:space="preserve"> </w:t>
            </w:r>
            <w:r>
              <w:rPr>
                <w:color w:val="333333"/>
              </w:rPr>
              <w:t>instance</w:t>
            </w:r>
            <w:r>
              <w:rPr>
                <w:color w:val="333333"/>
                <w:spacing w:val="-4"/>
              </w:rPr>
              <w:t xml:space="preserve"> </w:t>
            </w:r>
            <w:r>
              <w:rPr>
                <w:color w:val="333333"/>
              </w:rPr>
              <w:t>for</w:t>
            </w:r>
            <w:r>
              <w:rPr>
                <w:color w:val="333333"/>
                <w:spacing w:val="-4"/>
              </w:rPr>
              <w:t xml:space="preserve"> </w:t>
            </w:r>
            <w:r>
              <w:rPr>
                <w:color w:val="333333"/>
              </w:rPr>
              <w:t>preview</w:t>
            </w:r>
            <w:r>
              <w:rPr>
                <w:color w:val="333333"/>
                <w:spacing w:val="-6"/>
              </w:rPr>
              <w:t xml:space="preserve"> </w:t>
            </w:r>
            <w:r>
              <w:rPr>
                <w:color w:val="333333"/>
              </w:rPr>
              <w:t>and</w:t>
            </w:r>
            <w:r>
              <w:rPr>
                <w:color w:val="333333"/>
                <w:spacing w:val="-5"/>
              </w:rPr>
              <w:t xml:space="preserve"> </w:t>
            </w:r>
            <w:r>
              <w:rPr>
                <w:color w:val="333333"/>
              </w:rPr>
              <w:t>commit.</w:t>
            </w:r>
          </w:p>
        </w:tc>
      </w:tr>
      <w:tr w:rsidR="009C1DC3" w14:paraId="0A7158DC" w14:textId="77777777">
        <w:trPr>
          <w:trHeight w:val="431"/>
        </w:trPr>
        <w:tc>
          <w:tcPr>
            <w:tcW w:w="2601" w:type="dxa"/>
            <w:gridSpan w:val="2"/>
          </w:tcPr>
          <w:p w14:paraId="225DDE93" w14:textId="77777777" w:rsidR="009C1DC3" w:rsidRDefault="002F5CAA">
            <w:pPr>
              <w:pStyle w:val="TableParagraph"/>
              <w:spacing w:before="88"/>
            </w:pPr>
            <w:r>
              <w:rPr>
                <w:color w:val="333333"/>
              </w:rPr>
              <w:t>Web</w:t>
            </w:r>
            <w:r>
              <w:rPr>
                <w:color w:val="333333"/>
                <w:spacing w:val="-13"/>
              </w:rPr>
              <w:t xml:space="preserve"> </w:t>
            </w:r>
            <w:r>
              <w:rPr>
                <w:color w:val="333333"/>
                <w:spacing w:val="-2"/>
              </w:rPr>
              <w:t>Browser</w:t>
            </w:r>
          </w:p>
        </w:tc>
        <w:tc>
          <w:tcPr>
            <w:tcW w:w="6761" w:type="dxa"/>
          </w:tcPr>
          <w:p w14:paraId="06306A79" w14:textId="77777777" w:rsidR="009C1DC3" w:rsidRDefault="002F5CAA">
            <w:pPr>
              <w:pStyle w:val="TableParagraph"/>
              <w:spacing w:before="88"/>
              <w:ind w:left="160"/>
            </w:pPr>
            <w:r>
              <w:rPr>
                <w:color w:val="333333"/>
              </w:rPr>
              <w:t>Modern</w:t>
            </w:r>
            <w:r>
              <w:rPr>
                <w:color w:val="333333"/>
                <w:spacing w:val="-14"/>
              </w:rPr>
              <w:t xml:space="preserve"> </w:t>
            </w:r>
            <w:r>
              <w:rPr>
                <w:color w:val="333333"/>
              </w:rPr>
              <w:t>web</w:t>
            </w:r>
            <w:r>
              <w:rPr>
                <w:color w:val="333333"/>
                <w:spacing w:val="-14"/>
              </w:rPr>
              <w:t xml:space="preserve"> </w:t>
            </w:r>
            <w:r>
              <w:rPr>
                <w:color w:val="333333"/>
              </w:rPr>
              <w:t>browser</w:t>
            </w:r>
            <w:r>
              <w:rPr>
                <w:color w:val="333333"/>
                <w:spacing w:val="-14"/>
              </w:rPr>
              <w:t xml:space="preserve"> </w:t>
            </w:r>
            <w:r>
              <w:rPr>
                <w:color w:val="333333"/>
              </w:rPr>
              <w:t>(Google</w:t>
            </w:r>
            <w:r>
              <w:rPr>
                <w:color w:val="333333"/>
                <w:spacing w:val="-13"/>
              </w:rPr>
              <w:t xml:space="preserve"> </w:t>
            </w:r>
            <w:r>
              <w:rPr>
                <w:color w:val="333333"/>
              </w:rPr>
              <w:t>Chrome</w:t>
            </w:r>
            <w:r>
              <w:rPr>
                <w:color w:val="333333"/>
                <w:spacing w:val="-8"/>
              </w:rPr>
              <w:t xml:space="preserve"> </w:t>
            </w:r>
            <w:r>
              <w:rPr>
                <w:color w:val="333333"/>
              </w:rPr>
              <w:t>recommended)</w:t>
            </w:r>
            <w:r>
              <w:rPr>
                <w:color w:val="333333"/>
                <w:spacing w:val="-13"/>
              </w:rPr>
              <w:t xml:space="preserve"> </w:t>
            </w:r>
            <w:r>
              <w:rPr>
                <w:color w:val="333333"/>
              </w:rPr>
              <w:t>used</w:t>
            </w:r>
            <w:r>
              <w:rPr>
                <w:color w:val="333333"/>
                <w:spacing w:val="-14"/>
              </w:rPr>
              <w:t xml:space="preserve"> </w:t>
            </w:r>
            <w:r>
              <w:rPr>
                <w:color w:val="333333"/>
              </w:rPr>
              <w:t>to</w:t>
            </w:r>
            <w:r>
              <w:rPr>
                <w:color w:val="333333"/>
                <w:spacing w:val="-13"/>
              </w:rPr>
              <w:t xml:space="preserve"> </w:t>
            </w:r>
            <w:r>
              <w:rPr>
                <w:color w:val="333333"/>
              </w:rPr>
              <w:t>access</w:t>
            </w:r>
            <w:r>
              <w:rPr>
                <w:color w:val="333333"/>
                <w:spacing w:val="-13"/>
              </w:rPr>
              <w:t xml:space="preserve"> </w:t>
            </w:r>
            <w:r>
              <w:rPr>
                <w:color w:val="333333"/>
                <w:spacing w:val="-5"/>
              </w:rPr>
              <w:t>the</w:t>
            </w:r>
          </w:p>
        </w:tc>
      </w:tr>
    </w:tbl>
    <w:p w14:paraId="396AAC8A" w14:textId="77777777" w:rsidR="009C1DC3" w:rsidRDefault="009C1DC3">
      <w:pPr>
        <w:pStyle w:val="TableParagraph"/>
        <w:sectPr w:rsidR="009C1DC3">
          <w:pgSz w:w="11910" w:h="16840"/>
          <w:pgMar w:top="1940" w:right="566" w:bottom="280" w:left="1133" w:header="720" w:footer="720" w:gutter="0"/>
          <w:cols w:space="720"/>
        </w:sectPr>
      </w:pPr>
    </w:p>
    <w:p w14:paraId="4C6A01F3" w14:textId="77777777" w:rsidR="009C1DC3" w:rsidRDefault="002F5CAA">
      <w:pPr>
        <w:pStyle w:val="ListParagraph"/>
        <w:numPr>
          <w:ilvl w:val="0"/>
          <w:numId w:val="1"/>
        </w:numPr>
        <w:tabs>
          <w:tab w:val="left" w:pos="747"/>
        </w:tabs>
        <w:spacing w:before="115"/>
        <w:ind w:left="747" w:hanging="440"/>
        <w:rPr>
          <w:rFonts w:ascii="Arial"/>
          <w:b/>
          <w:sz w:val="32"/>
        </w:rPr>
      </w:pPr>
      <w:r>
        <w:rPr>
          <w:rFonts w:ascii="Arial"/>
          <w:b/>
          <w:spacing w:val="-2"/>
          <w:sz w:val="32"/>
        </w:rPr>
        <w:lastRenderedPageBreak/>
        <w:t>Project</w:t>
      </w:r>
      <w:r>
        <w:rPr>
          <w:rFonts w:ascii="Arial"/>
          <w:b/>
          <w:spacing w:val="-9"/>
          <w:sz w:val="32"/>
        </w:rPr>
        <w:t xml:space="preserve"> </w:t>
      </w:r>
      <w:r>
        <w:rPr>
          <w:rFonts w:ascii="Arial"/>
          <w:b/>
          <w:spacing w:val="-2"/>
          <w:sz w:val="32"/>
        </w:rPr>
        <w:t>Phases</w:t>
      </w:r>
    </w:p>
    <w:p w14:paraId="19D99CA0" w14:textId="77777777" w:rsidR="009C1DC3" w:rsidRDefault="002F5CAA">
      <w:pPr>
        <w:pStyle w:val="BodyText"/>
        <w:spacing w:before="10"/>
        <w:rPr>
          <w:rFonts w:ascii="Arial"/>
          <w:b/>
          <w:sz w:val="4"/>
        </w:rPr>
      </w:pPr>
      <w:r>
        <w:rPr>
          <w:rFonts w:ascii="Arial"/>
          <w:b/>
          <w:noProof/>
          <w:sz w:val="4"/>
        </w:rPr>
        <mc:AlternateContent>
          <mc:Choice Requires="wps">
            <w:drawing>
              <wp:anchor distT="0" distB="0" distL="0" distR="0" simplePos="0" relativeHeight="251650048" behindDoc="1" locked="0" layoutInCell="1" allowOverlap="1" wp14:anchorId="5D9FB599" wp14:editId="5306892B">
                <wp:simplePos x="0" y="0"/>
                <wp:positionH relativeFrom="page">
                  <wp:posOffset>914400</wp:posOffset>
                </wp:positionH>
                <wp:positionV relativeFrom="paragraph">
                  <wp:posOffset>50800</wp:posOffset>
                </wp:positionV>
                <wp:extent cx="5845810"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66B3725F" id="Graphic 7" o:spid="_x0000_s1026" style="position:absolute;margin-left:1in;margin-top:4pt;width:460.3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tzTY1/4BAAByBAAADgAAAAAAAAAAAAAAAAAu&#10;AgAAZHJzL2Uyb0RvYy54bWxQSwECLQAUAAYACAAAACEAKnaTZNkAAAAJAQAADwAAAAAAAAAAAAAA&#10;AABYBAAAZHJzL2Rvd25yZXYueG1sUEsFBgAAAAAEAAQA8wAAAF4FAAAAAA==&#10;" path="m5845809,12192l,12192,,,5845809,r,12192xe" fillcolor="#2c6cb4" stroked="f">
                <v:path arrowok="t"/>
                <w10:wrap type="topAndBottom" anchorx="page"/>
              </v:shape>
            </w:pict>
          </mc:Fallback>
        </mc:AlternateContent>
      </w:r>
    </w:p>
    <w:p w14:paraId="4C5A5554" w14:textId="77777777" w:rsidR="009C1DC3" w:rsidRDefault="009C1DC3">
      <w:pPr>
        <w:pStyle w:val="BodyText"/>
        <w:rPr>
          <w:rFonts w:ascii="Arial"/>
          <w:b/>
          <w:sz w:val="20"/>
        </w:rPr>
      </w:pPr>
    </w:p>
    <w:p w14:paraId="408861FD" w14:textId="77777777" w:rsidR="009C1DC3" w:rsidRDefault="009C1DC3">
      <w:pPr>
        <w:pStyle w:val="BodyText"/>
        <w:rPr>
          <w:rFonts w:ascii="Arial"/>
          <w:b/>
          <w:sz w:val="20"/>
        </w:rPr>
      </w:pPr>
    </w:p>
    <w:p w14:paraId="4B240505" w14:textId="77777777" w:rsidR="009C1DC3" w:rsidRDefault="002F5CAA">
      <w:pPr>
        <w:pStyle w:val="BodyText"/>
        <w:spacing w:before="200"/>
        <w:rPr>
          <w:rFonts w:ascii="Arial"/>
          <w:b/>
          <w:sz w:val="20"/>
        </w:rPr>
      </w:pPr>
      <w:r>
        <w:rPr>
          <w:rFonts w:ascii="Arial"/>
          <w:b/>
          <w:noProof/>
          <w:sz w:val="20"/>
        </w:rPr>
        <mc:AlternateContent>
          <mc:Choice Requires="wps">
            <w:drawing>
              <wp:anchor distT="0" distB="0" distL="0" distR="0" simplePos="0" relativeHeight="251651072" behindDoc="1" locked="0" layoutInCell="1" allowOverlap="1" wp14:anchorId="3CC9279D" wp14:editId="0C018895">
                <wp:simplePos x="0" y="0"/>
                <wp:positionH relativeFrom="page">
                  <wp:posOffset>756920</wp:posOffset>
                </wp:positionH>
                <wp:positionV relativeFrom="paragraph">
                  <wp:posOffset>288290</wp:posOffset>
                </wp:positionV>
                <wp:extent cx="5953125" cy="33274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2423333"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1</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Identification</w:t>
                            </w:r>
                            <w:r>
                              <w:rPr>
                                <w:rFonts w:ascii="Arial" w:hAnsi="Arial"/>
                                <w:b/>
                                <w:color w:val="FFFFFF"/>
                                <w:spacing w:val="-9"/>
                              </w:rPr>
                              <w:t xml:space="preserve"> </w:t>
                            </w:r>
                            <w:r>
                              <w:rPr>
                                <w:rFonts w:ascii="Arial" w:hAnsi="Arial"/>
                                <w:b/>
                                <w:color w:val="FFFFFF"/>
                                <w:spacing w:val="-4"/>
                              </w:rPr>
                              <w:t>Phase</w:t>
                            </w:r>
                          </w:p>
                        </w:txbxContent>
                      </wps:txbx>
                      <wps:bodyPr wrap="square" lIns="0" tIns="0" rIns="0" bIns="0" rtlCol="0">
                        <a:noAutofit/>
                      </wps:bodyPr>
                    </wps:wsp>
                  </a:graphicData>
                </a:graphic>
              </wp:anchor>
            </w:drawing>
          </mc:Choice>
          <mc:Fallback>
            <w:pict>
              <v:shapetype w14:anchorId="3CC9279D" id="_x0000_t202" coordsize="21600,21600" o:spt="202" path="m,l,21600r21600,l21600,xe">
                <v:stroke joinstyle="miter"/>
                <v:path gradientshapeok="t" o:connecttype="rect"/>
              </v:shapetype>
              <v:shape id="Textbox 8" o:spid="_x0000_s1026" type="#_x0000_t202" style="position:absolute;margin-left:59.6pt;margin-top:22.7pt;width:468.75pt;height:26.2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" fillcolor="#1b396b" stroked="f">
                <v:textbox inset="0,0,0,0">
                  <w:txbxContent>
                    <w:p w14:paraId="32423333"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1</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Identification</w:t>
                      </w:r>
                      <w:r>
                        <w:rPr>
                          <w:rFonts w:ascii="Arial" w:hAnsi="Arial"/>
                          <w:b/>
                          <w:color w:val="FFFFFF"/>
                          <w:spacing w:val="-9"/>
                        </w:rPr>
                        <w:t xml:space="preserve"> </w:t>
                      </w:r>
                      <w:r>
                        <w:rPr>
                          <w:rFonts w:ascii="Arial" w:hAnsi="Arial"/>
                          <w:b/>
                          <w:color w:val="FFFFFF"/>
                          <w:spacing w:val="-4"/>
                        </w:rPr>
                        <w:t>Phase</w:t>
                      </w:r>
                    </w:p>
                  </w:txbxContent>
                </v:textbox>
                <w10:wrap type="topAndBottom" anchorx="page"/>
              </v:shape>
            </w:pict>
          </mc:Fallback>
        </mc:AlternateContent>
      </w:r>
    </w:p>
    <w:p w14:paraId="3FE1700D" w14:textId="77777777" w:rsidR="009C1DC3" w:rsidRDefault="009C1DC3">
      <w:pPr>
        <w:pStyle w:val="BodyText"/>
        <w:rPr>
          <w:rFonts w:ascii="Arial"/>
          <w:b/>
          <w:sz w:val="32"/>
        </w:rPr>
      </w:pPr>
    </w:p>
    <w:p w14:paraId="46947764" w14:textId="77777777" w:rsidR="009C1DC3" w:rsidRDefault="009C1DC3">
      <w:pPr>
        <w:pStyle w:val="BodyText"/>
        <w:spacing w:before="212"/>
        <w:rPr>
          <w:rFonts w:ascii="Arial"/>
          <w:b/>
          <w:sz w:val="32"/>
        </w:rPr>
      </w:pPr>
    </w:p>
    <w:p w14:paraId="48B51AE8" w14:textId="77777777" w:rsidR="009C1DC3" w:rsidRDefault="002F5CAA">
      <w:pPr>
        <w:pStyle w:val="BodyText"/>
        <w:spacing w:line="360" w:lineRule="auto"/>
        <w:ind w:left="307" w:right="688" w:firstLine="960"/>
        <w:jc w:val="both"/>
      </w:pPr>
      <w:r>
        <w:rPr>
          <w:color w:val="333333"/>
        </w:rPr>
        <w:t>The Identification Phase establishes the problem context and justifies the need for a technical</w:t>
      </w:r>
      <w:r>
        <w:rPr>
          <w:color w:val="333333"/>
          <w:spacing w:val="-1"/>
        </w:rPr>
        <w:t xml:space="preserve"> </w:t>
      </w:r>
      <w:r>
        <w:rPr>
          <w:color w:val="333333"/>
        </w:rPr>
        <w:t>solution.</w:t>
      </w:r>
      <w:r>
        <w:rPr>
          <w:color w:val="333333"/>
          <w:spacing w:val="-1"/>
        </w:rPr>
        <w:t xml:space="preserve"> </w:t>
      </w:r>
      <w:r>
        <w:rPr>
          <w:color w:val="333333"/>
        </w:rPr>
        <w:t>The specific</w:t>
      </w:r>
      <w:r>
        <w:rPr>
          <w:color w:val="333333"/>
          <w:spacing w:val="-2"/>
        </w:rPr>
        <w:t xml:space="preserve"> </w:t>
      </w:r>
      <w:r>
        <w:rPr>
          <w:color w:val="333333"/>
        </w:rPr>
        <w:t>issue</w:t>
      </w:r>
      <w:r>
        <w:rPr>
          <w:color w:val="333333"/>
          <w:spacing w:val="-2"/>
        </w:rPr>
        <w:t xml:space="preserve"> </w:t>
      </w:r>
      <w:r>
        <w:rPr>
          <w:color w:val="333333"/>
        </w:rPr>
        <w:t>—</w:t>
      </w:r>
      <w:r>
        <w:rPr>
          <w:color w:val="333333"/>
          <w:spacing w:val="-1"/>
        </w:rPr>
        <w:t xml:space="preserve"> </w:t>
      </w:r>
      <w:r>
        <w:rPr>
          <w:color w:val="333333"/>
        </w:rPr>
        <w:t>incidents</w:t>
      </w:r>
      <w:r>
        <w:rPr>
          <w:color w:val="333333"/>
          <w:spacing w:val="-1"/>
        </w:rPr>
        <w:t xml:space="preserve"> </w:t>
      </w:r>
      <w:r>
        <w:rPr>
          <w:color w:val="333333"/>
        </w:rPr>
        <w:t>progressing to</w:t>
      </w:r>
      <w:r>
        <w:rPr>
          <w:color w:val="333333"/>
          <w:spacing w:val="-1"/>
        </w:rPr>
        <w:t xml:space="preserve"> </w:t>
      </w:r>
      <w:r>
        <w:rPr>
          <w:color w:val="333333"/>
        </w:rPr>
        <w:t>the</w:t>
      </w:r>
      <w:r>
        <w:rPr>
          <w:color w:val="333333"/>
          <w:spacing w:val="-2"/>
        </w:rPr>
        <w:t xml:space="preserve"> </w:t>
      </w:r>
      <w:r>
        <w:rPr>
          <w:color w:val="333333"/>
        </w:rPr>
        <w:t>"In Progress" state</w:t>
      </w:r>
      <w:r>
        <w:rPr>
          <w:color w:val="333333"/>
          <w:spacing w:val="-2"/>
        </w:rPr>
        <w:t xml:space="preserve"> </w:t>
      </w:r>
      <w:r>
        <w:rPr>
          <w:color w:val="333333"/>
        </w:rPr>
        <w:t>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w:t>
      </w:r>
      <w:r>
        <w:rPr>
          <w:color w:val="333333"/>
          <w:spacing w:val="-1"/>
        </w:rPr>
        <w:t xml:space="preserve"> </w:t>
      </w:r>
      <w:r>
        <w:rPr>
          <w:color w:val="333333"/>
        </w:rPr>
        <w:t>phase concludes with a formally defined project scope and a clear statement of the business value the solution will deliver.</w:t>
      </w:r>
    </w:p>
    <w:p w14:paraId="66D61F7B" w14:textId="77777777" w:rsidR="009C1DC3" w:rsidRDefault="009C1DC3">
      <w:pPr>
        <w:pStyle w:val="BodyText"/>
        <w:rPr>
          <w:sz w:val="20"/>
        </w:rPr>
      </w:pPr>
    </w:p>
    <w:p w14:paraId="3F828C6C" w14:textId="77777777" w:rsidR="009C1DC3" w:rsidRDefault="002F5CAA">
      <w:pPr>
        <w:pStyle w:val="BodyText"/>
        <w:spacing w:before="93"/>
        <w:rPr>
          <w:sz w:val="20"/>
        </w:rPr>
      </w:pPr>
      <w:r>
        <w:rPr>
          <w:noProof/>
          <w:sz w:val="20"/>
        </w:rPr>
        <mc:AlternateContent>
          <mc:Choice Requires="wps">
            <w:drawing>
              <wp:anchor distT="0" distB="0" distL="0" distR="0" simplePos="0" relativeHeight="251652096" behindDoc="1" locked="0" layoutInCell="1" allowOverlap="1" wp14:anchorId="31E167BD" wp14:editId="2F558C90">
                <wp:simplePos x="0" y="0"/>
                <wp:positionH relativeFrom="page">
                  <wp:posOffset>756920</wp:posOffset>
                </wp:positionH>
                <wp:positionV relativeFrom="paragraph">
                  <wp:posOffset>220345</wp:posOffset>
                </wp:positionV>
                <wp:extent cx="5953125" cy="33274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5D9447D2"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0"/>
                              </w:rPr>
                              <w:t xml:space="preserve"> </w:t>
                            </w:r>
                            <w:r>
                              <w:rPr>
                                <w:rFonts w:ascii="Arial" w:hAnsi="Arial"/>
                                <w:b/>
                                <w:color w:val="D9E8F7"/>
                              </w:rPr>
                              <w:t>2</w:t>
                            </w:r>
                            <w:r>
                              <w:rPr>
                                <w:rFonts w:ascii="Arial" w:hAnsi="Arial"/>
                                <w:b/>
                                <w:color w:val="D9E8F7"/>
                                <w:spacing w:val="47"/>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Requirement</w:t>
                            </w:r>
                            <w:r>
                              <w:rPr>
                                <w:rFonts w:ascii="Arial" w:hAnsi="Arial"/>
                                <w:b/>
                                <w:color w:val="FFFFFF"/>
                                <w:spacing w:val="-8"/>
                              </w:rPr>
                              <w:t xml:space="preserve"> </w:t>
                            </w:r>
                            <w:r>
                              <w:rPr>
                                <w:rFonts w:ascii="Arial" w:hAnsi="Arial"/>
                                <w:b/>
                                <w:color w:val="FFFFFF"/>
                                <w:spacing w:val="-2"/>
                              </w:rPr>
                              <w:t>Analysis</w:t>
                            </w:r>
                          </w:p>
                        </w:txbxContent>
                      </wps:txbx>
                      <wps:bodyPr wrap="square" lIns="0" tIns="0" rIns="0" bIns="0" rtlCol="0">
                        <a:noAutofit/>
                      </wps:bodyPr>
                    </wps:wsp>
                  </a:graphicData>
                </a:graphic>
              </wp:anchor>
            </w:drawing>
          </mc:Choice>
          <mc:Fallback>
            <w:pict>
              <v:shape w14:anchorId="31E167BD" id="Textbox 9" o:spid="_x0000_s1027" type="#_x0000_t202" style="position:absolute;margin-left:59.6pt;margin-top:17.35pt;width:468.75pt;height:26.2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" fillcolor="#1b396b" stroked="f">
                <v:textbox inset="0,0,0,0">
                  <w:txbxContent>
                    <w:p w14:paraId="5D9447D2"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0"/>
                        </w:rPr>
                        <w:t xml:space="preserve"> </w:t>
                      </w:r>
                      <w:r>
                        <w:rPr>
                          <w:rFonts w:ascii="Arial" w:hAnsi="Arial"/>
                          <w:b/>
                          <w:color w:val="D9E8F7"/>
                        </w:rPr>
                        <w:t>2</w:t>
                      </w:r>
                      <w:r>
                        <w:rPr>
                          <w:rFonts w:ascii="Arial" w:hAnsi="Arial"/>
                          <w:b/>
                          <w:color w:val="D9E8F7"/>
                          <w:spacing w:val="47"/>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Requirement</w:t>
                      </w:r>
                      <w:r>
                        <w:rPr>
                          <w:rFonts w:ascii="Arial" w:hAnsi="Arial"/>
                          <w:b/>
                          <w:color w:val="FFFFFF"/>
                          <w:spacing w:val="-8"/>
                        </w:rPr>
                        <w:t xml:space="preserve"> </w:t>
                      </w:r>
                      <w:r>
                        <w:rPr>
                          <w:rFonts w:ascii="Arial" w:hAnsi="Arial"/>
                          <w:b/>
                          <w:color w:val="FFFFFF"/>
                          <w:spacing w:val="-2"/>
                        </w:rPr>
                        <w:t>Analysis</w:t>
                      </w:r>
                    </w:p>
                  </w:txbxContent>
                </v:textbox>
                <w10:wrap type="topAndBottom" anchorx="page"/>
              </v:shape>
            </w:pict>
          </mc:Fallback>
        </mc:AlternateContent>
      </w:r>
    </w:p>
    <w:p w14:paraId="0E51E3CE" w14:textId="77777777" w:rsidR="009C1DC3" w:rsidRDefault="009C1DC3">
      <w:pPr>
        <w:pStyle w:val="BodyText"/>
      </w:pPr>
    </w:p>
    <w:p w14:paraId="769CFDC5" w14:textId="77777777" w:rsidR="009C1DC3" w:rsidRDefault="009C1DC3">
      <w:pPr>
        <w:pStyle w:val="BodyText"/>
        <w:spacing w:before="40"/>
      </w:pPr>
    </w:p>
    <w:p w14:paraId="7FC067A6" w14:textId="77777777" w:rsidR="009C1DC3" w:rsidRDefault="002F5CAA">
      <w:pPr>
        <w:pStyle w:val="BodyText"/>
        <w:spacing w:before="1" w:line="360" w:lineRule="auto"/>
        <w:ind w:left="307" w:right="688" w:firstLine="1080"/>
        <w:jc w:val="both"/>
      </w:pPr>
      <w:r>
        <w:rPr>
          <w:color w:val="333333"/>
        </w:rP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w:t>
      </w:r>
      <w:r>
        <w:rPr>
          <w:color w:val="333333"/>
          <w:spacing w:val="40"/>
        </w:rPr>
        <w:t xml:space="preserve"> </w:t>
      </w:r>
      <w:r>
        <w:rPr>
          <w:color w:val="333333"/>
        </w:rPr>
        <w:t>the</w:t>
      </w:r>
      <w:r>
        <w:rPr>
          <w:color w:val="333333"/>
          <w:spacing w:val="-4"/>
        </w:rPr>
        <w:t xml:space="preserve"> </w:t>
      </w:r>
      <w:r>
        <w:rPr>
          <w:color w:val="333333"/>
        </w:rPr>
        <w:t>Update Sets</w:t>
      </w:r>
      <w:r>
        <w:rPr>
          <w:color w:val="333333"/>
          <w:spacing w:val="-8"/>
        </w:rPr>
        <w:t xml:space="preserve"> </w:t>
      </w:r>
      <w:r>
        <w:rPr>
          <w:color w:val="333333"/>
        </w:rPr>
        <w:t>module.</w:t>
      </w:r>
      <w:r>
        <w:rPr>
          <w:color w:val="333333"/>
          <w:spacing w:val="-1"/>
        </w:rPr>
        <w:t xml:space="preserve"> </w:t>
      </w:r>
      <w:r>
        <w:rPr>
          <w:color w:val="333333"/>
        </w:rPr>
        <w:t>The</w:t>
      </w:r>
      <w:r>
        <w:rPr>
          <w:color w:val="333333"/>
          <w:spacing w:val="-2"/>
        </w:rPr>
        <w:t xml:space="preserve"> </w:t>
      </w:r>
      <w:r>
        <w:rPr>
          <w:color w:val="333333"/>
        </w:rPr>
        <w:t>requirement</w:t>
      </w:r>
      <w:r>
        <w:rPr>
          <w:color w:val="333333"/>
          <w:spacing w:val="-3"/>
        </w:rPr>
        <w:t xml:space="preserve"> </w:t>
      </w:r>
      <w:r>
        <w:rPr>
          <w:color w:val="333333"/>
        </w:rPr>
        <w:t>for the</w:t>
      </w:r>
      <w:r>
        <w:rPr>
          <w:color w:val="333333"/>
          <w:spacing w:val="-4"/>
        </w:rPr>
        <w:t xml:space="preserve"> </w:t>
      </w:r>
      <w:r>
        <w:rPr>
          <w:color w:val="333333"/>
        </w:rPr>
        <w:t>solution</w:t>
      </w:r>
      <w:r>
        <w:rPr>
          <w:color w:val="333333"/>
          <w:spacing w:val="-6"/>
        </w:rPr>
        <w:t xml:space="preserve"> </w:t>
      </w:r>
      <w:r>
        <w:rPr>
          <w:color w:val="333333"/>
        </w:rPr>
        <w:t>to</w:t>
      </w:r>
      <w:r>
        <w:rPr>
          <w:color w:val="333333"/>
          <w:spacing w:val="-3"/>
        </w:rPr>
        <w:t xml:space="preserve"> </w:t>
      </w:r>
      <w:r>
        <w:rPr>
          <w:color w:val="333333"/>
        </w:rPr>
        <w:t>operate</w:t>
      </w:r>
      <w:r>
        <w:rPr>
          <w:color w:val="333333"/>
          <w:spacing w:val="-2"/>
        </w:rPr>
        <w:t xml:space="preserve"> </w:t>
      </w:r>
      <w:r>
        <w:rPr>
          <w:color w:val="333333"/>
        </w:rPr>
        <w:t>without</w:t>
      </w:r>
      <w:r>
        <w:rPr>
          <w:color w:val="333333"/>
          <w:spacing w:val="-3"/>
        </w:rPr>
        <w:t xml:space="preserve"> </w:t>
      </w:r>
      <w:r>
        <w:rPr>
          <w:color w:val="333333"/>
        </w:rPr>
        <w:t>custom</w:t>
      </w:r>
      <w:r>
        <w:rPr>
          <w:color w:val="333333"/>
          <w:spacing w:val="-3"/>
        </w:rPr>
        <w:t xml:space="preserve"> </w:t>
      </w:r>
      <w:r>
        <w:rPr>
          <w:color w:val="333333"/>
        </w:rPr>
        <w:t>scripting</w:t>
      </w:r>
      <w:r>
        <w:rPr>
          <w:color w:val="333333"/>
          <w:spacing w:val="-1"/>
        </w:rPr>
        <w:t xml:space="preserve"> </w:t>
      </w:r>
      <w:r>
        <w:rPr>
          <w:color w:val="333333"/>
        </w:rPr>
        <w:t>is also documented as a non-functional requirement, ensuring long-term maintainability and upgrade compatibility.</w:t>
      </w:r>
    </w:p>
    <w:p w14:paraId="13553987"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478CAB03" w14:textId="77777777" w:rsidR="009C1DC3" w:rsidRDefault="009C1DC3">
      <w:pPr>
        <w:pStyle w:val="BodyText"/>
        <w:spacing w:before="42" w:after="1"/>
        <w:rPr>
          <w:sz w:val="20"/>
        </w:rPr>
      </w:pPr>
    </w:p>
    <w:p w14:paraId="7A896A0D" w14:textId="77777777" w:rsidR="009C1DC3" w:rsidRDefault="002F5CAA">
      <w:pPr>
        <w:pStyle w:val="BodyText"/>
        <w:ind w:left="59"/>
        <w:rPr>
          <w:sz w:val="20"/>
        </w:rPr>
      </w:pPr>
      <w:r>
        <w:rPr>
          <w:noProof/>
          <w:sz w:val="20"/>
        </w:rPr>
        <mc:AlternateContent>
          <mc:Choice Requires="wps">
            <w:drawing>
              <wp:inline distT="0" distB="0" distL="0" distR="0" wp14:anchorId="7FFE2E0D" wp14:editId="55399C56">
                <wp:extent cx="5953125" cy="332740"/>
                <wp:effectExtent l="0" t="0" r="0" b="0"/>
                <wp:docPr id="10" name="Textbox 10"/>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7BC36EE9"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3</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Planning</w:t>
                            </w:r>
                            <w:r>
                              <w:rPr>
                                <w:rFonts w:ascii="Arial" w:hAnsi="Arial"/>
                                <w:b/>
                                <w:color w:val="FFFFFF"/>
                                <w:spacing w:val="-9"/>
                              </w:rPr>
                              <w:t xml:space="preserve"> </w:t>
                            </w:r>
                            <w:r>
                              <w:rPr>
                                <w:rFonts w:ascii="Arial" w:hAnsi="Arial"/>
                                <w:b/>
                                <w:color w:val="FFFFFF"/>
                                <w:spacing w:val="-2"/>
                              </w:rPr>
                              <w:t>Phase</w:t>
                            </w:r>
                          </w:p>
                        </w:txbxContent>
                      </wps:txbx>
                      <wps:bodyPr wrap="square" lIns="0" tIns="0" rIns="0" bIns="0" rtlCol="0">
                        <a:noAutofit/>
                      </wps:bodyPr>
                    </wps:wsp>
                  </a:graphicData>
                </a:graphic>
              </wp:inline>
            </w:drawing>
          </mc:Choice>
          <mc:Fallback>
            <w:pict>
              <v:shape w14:anchorId="7FFE2E0D" id="Textbox 10" o:spid="_x0000_s1028" type="#_x0000_t202" style="width:468.75pt;height: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" fillcolor="#1b396b" stroked="f">
                <v:textbox inset="0,0,0,0">
                  <w:txbxContent>
                    <w:p w14:paraId="7BC36EE9"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3</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Planning</w:t>
                      </w:r>
                      <w:r>
                        <w:rPr>
                          <w:rFonts w:ascii="Arial" w:hAnsi="Arial"/>
                          <w:b/>
                          <w:color w:val="FFFFFF"/>
                          <w:spacing w:val="-9"/>
                        </w:rPr>
                        <w:t xml:space="preserve"> </w:t>
                      </w:r>
                      <w:r>
                        <w:rPr>
                          <w:rFonts w:ascii="Arial" w:hAnsi="Arial"/>
                          <w:b/>
                          <w:color w:val="FFFFFF"/>
                          <w:spacing w:val="-2"/>
                        </w:rPr>
                        <w:t>Phase</w:t>
                      </w:r>
                    </w:p>
                  </w:txbxContent>
                </v:textbox>
                <w10:anchorlock/>
              </v:shape>
            </w:pict>
          </mc:Fallback>
        </mc:AlternateContent>
      </w:r>
    </w:p>
    <w:p w14:paraId="04B67E5F" w14:textId="77777777" w:rsidR="009C1DC3" w:rsidRDefault="009C1DC3">
      <w:pPr>
        <w:pStyle w:val="BodyText"/>
        <w:spacing w:before="45"/>
      </w:pPr>
    </w:p>
    <w:p w14:paraId="681AA98C" w14:textId="77777777" w:rsidR="009C1DC3" w:rsidRDefault="002F5CAA">
      <w:pPr>
        <w:pStyle w:val="BodyText"/>
        <w:spacing w:line="360" w:lineRule="auto"/>
        <w:ind w:left="307" w:right="688" w:firstLine="960"/>
        <w:jc w:val="both"/>
      </w:pPr>
      <w:r>
        <w:rPr>
          <w:color w:val="333333"/>
        </w:rPr>
        <w:t>The Planning Phase organises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failures, and import conflicts — and mitigation strategies are documented. The planning phase ensure</w:t>
      </w:r>
      <w:r>
        <w:rPr>
          <w:color w:val="333333"/>
        </w:rPr>
        <w:t>s that the implementation proceeds systematically and that each step can be independently verified before proceeding to the next.</w:t>
      </w:r>
    </w:p>
    <w:p w14:paraId="61E7520C" w14:textId="77777777" w:rsidR="009C1DC3" w:rsidRDefault="009C1DC3">
      <w:pPr>
        <w:pStyle w:val="BodyText"/>
        <w:rPr>
          <w:sz w:val="20"/>
        </w:rPr>
      </w:pPr>
    </w:p>
    <w:p w14:paraId="02438FAC" w14:textId="77777777" w:rsidR="009C1DC3" w:rsidRDefault="009C1DC3">
      <w:pPr>
        <w:pStyle w:val="BodyText"/>
        <w:rPr>
          <w:sz w:val="20"/>
        </w:rPr>
      </w:pPr>
    </w:p>
    <w:p w14:paraId="74EB6FE1" w14:textId="77777777" w:rsidR="009C1DC3" w:rsidRDefault="009C1DC3">
      <w:pPr>
        <w:pStyle w:val="BodyText"/>
        <w:rPr>
          <w:sz w:val="20"/>
        </w:rPr>
      </w:pPr>
    </w:p>
    <w:p w14:paraId="07300600" w14:textId="77777777" w:rsidR="009C1DC3" w:rsidRDefault="002F5CAA">
      <w:pPr>
        <w:pStyle w:val="BodyText"/>
        <w:spacing w:before="228"/>
        <w:rPr>
          <w:sz w:val="20"/>
        </w:rPr>
      </w:pPr>
      <w:r>
        <w:rPr>
          <w:noProof/>
          <w:sz w:val="20"/>
        </w:rPr>
        <mc:AlternateContent>
          <mc:Choice Requires="wps">
            <w:drawing>
              <wp:anchor distT="0" distB="0" distL="0" distR="0" simplePos="0" relativeHeight="251653120" behindDoc="1" locked="0" layoutInCell="1" allowOverlap="1" wp14:anchorId="1E2F7393" wp14:editId="1D718A33">
                <wp:simplePos x="0" y="0"/>
                <wp:positionH relativeFrom="page">
                  <wp:posOffset>756920</wp:posOffset>
                </wp:positionH>
                <wp:positionV relativeFrom="paragraph">
                  <wp:posOffset>306070</wp:posOffset>
                </wp:positionV>
                <wp:extent cx="5953125" cy="33274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2096A3F5"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4</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Design</w:t>
                            </w:r>
                            <w:r>
                              <w:rPr>
                                <w:rFonts w:ascii="Arial" w:hAnsi="Arial"/>
                                <w:b/>
                                <w:color w:val="FFFFFF"/>
                                <w:spacing w:val="-4"/>
                              </w:rPr>
                              <w:t xml:space="preserve"> Phase</w:t>
                            </w:r>
                          </w:p>
                        </w:txbxContent>
                      </wps:txbx>
                      <wps:bodyPr wrap="square" lIns="0" tIns="0" rIns="0" bIns="0" rtlCol="0">
                        <a:noAutofit/>
                      </wps:bodyPr>
                    </wps:wsp>
                  </a:graphicData>
                </a:graphic>
              </wp:anchor>
            </w:drawing>
          </mc:Choice>
          <mc:Fallback>
            <w:pict>
              <v:shape w14:anchorId="1E2F7393" id="Textbox 11" o:spid="_x0000_s1029" type="#_x0000_t202" style="position:absolute;margin-left:59.6pt;margin-top:24.1pt;width:468.75pt;height:26.2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" fillcolor="#1b396b" stroked="f">
                <v:textbox inset="0,0,0,0">
                  <w:txbxContent>
                    <w:p w14:paraId="2096A3F5"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4</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Design</w:t>
                      </w:r>
                      <w:r>
                        <w:rPr>
                          <w:rFonts w:ascii="Arial" w:hAnsi="Arial"/>
                          <w:b/>
                          <w:color w:val="FFFFFF"/>
                          <w:spacing w:val="-4"/>
                        </w:rPr>
                        <w:t xml:space="preserve"> Phase</w:t>
                      </w:r>
                    </w:p>
                  </w:txbxContent>
                </v:textbox>
                <w10:wrap type="topAndBottom" anchorx="page"/>
              </v:shape>
            </w:pict>
          </mc:Fallback>
        </mc:AlternateContent>
      </w:r>
    </w:p>
    <w:p w14:paraId="5862F0C3" w14:textId="77777777" w:rsidR="009C1DC3" w:rsidRDefault="009C1DC3">
      <w:pPr>
        <w:pStyle w:val="BodyText"/>
        <w:spacing w:before="76"/>
      </w:pPr>
    </w:p>
    <w:p w14:paraId="66BB3C9C" w14:textId="77777777" w:rsidR="009C1DC3" w:rsidRDefault="002F5CAA">
      <w:pPr>
        <w:pStyle w:val="BodyText"/>
        <w:spacing w:before="1" w:line="360" w:lineRule="auto"/>
        <w:ind w:left="307" w:right="688" w:firstLine="960"/>
        <w:jc w:val="both"/>
      </w:pPr>
      <w:r>
        <w:rPr>
          <w:color w:val="333333"/>
        </w:rPr>
        <w:t>The Design Phase defines the logical structure of the solution. The UI Policy is designed with a single, precise condition: State equals "In Progress" (integer value 2 in the ServiceNow incident.state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w:t>
      </w:r>
      <w:r>
        <w:rPr>
          <w:color w:val="333333"/>
        </w:rPr>
        <w:t xml:space="preserve">xpected migration workflow is documented as a linear sequence: capture, complete, export, import, preview, commit, and </w:t>
      </w:r>
      <w:r>
        <w:rPr>
          <w:color w:val="333333"/>
          <w:spacing w:val="-2"/>
        </w:rPr>
        <w:t>validate.</w:t>
      </w:r>
    </w:p>
    <w:p w14:paraId="3811095C"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00A0DC5A" w14:textId="77777777" w:rsidR="009C1DC3" w:rsidRDefault="009C1DC3">
      <w:pPr>
        <w:pStyle w:val="BodyText"/>
        <w:spacing w:before="7"/>
        <w:rPr>
          <w:sz w:val="6"/>
        </w:rPr>
      </w:pPr>
    </w:p>
    <w:p w14:paraId="36321893" w14:textId="77777777" w:rsidR="009C1DC3" w:rsidRDefault="002F5CAA">
      <w:pPr>
        <w:pStyle w:val="BodyText"/>
        <w:ind w:left="59"/>
        <w:rPr>
          <w:sz w:val="20"/>
        </w:rPr>
      </w:pPr>
      <w:r>
        <w:rPr>
          <w:noProof/>
          <w:sz w:val="20"/>
        </w:rPr>
        <mc:AlternateContent>
          <mc:Choice Requires="wps">
            <w:drawing>
              <wp:inline distT="0" distB="0" distL="0" distR="0" wp14:anchorId="27CF780F" wp14:editId="5D3D8D65">
                <wp:extent cx="5953125" cy="332740"/>
                <wp:effectExtent l="0" t="0" r="0" b="0"/>
                <wp:docPr id="12" name="Textbox 12"/>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F73AEEE"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5</w:t>
                            </w:r>
                            <w:r>
                              <w:rPr>
                                <w:rFonts w:ascii="Arial" w:hAnsi="Arial"/>
                                <w:b/>
                                <w:color w:val="D9E8F7"/>
                                <w:spacing w:val="46"/>
                              </w:rPr>
                              <w:t xml:space="preserve"> </w:t>
                            </w:r>
                            <w:r>
                              <w:rPr>
                                <w:rFonts w:ascii="Arial" w:hAnsi="Arial"/>
                                <w:b/>
                                <w:color w:val="FFFFFF"/>
                              </w:rPr>
                              <w:t>—</w:t>
                            </w:r>
                            <w:r>
                              <w:rPr>
                                <w:rFonts w:ascii="Arial" w:hAnsi="Arial"/>
                                <w:b/>
                                <w:color w:val="FFFFFF"/>
                                <w:spacing w:val="-8"/>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Development</w:t>
                            </w:r>
                            <w:r>
                              <w:rPr>
                                <w:rFonts w:ascii="Arial" w:hAnsi="Arial"/>
                                <w:b/>
                                <w:color w:val="FFFFFF"/>
                                <w:spacing w:val="-9"/>
                              </w:rPr>
                              <w:t xml:space="preserve"> </w:t>
                            </w:r>
                            <w:r>
                              <w:rPr>
                                <w:rFonts w:ascii="Arial" w:hAnsi="Arial"/>
                                <w:b/>
                                <w:color w:val="FFFFFF"/>
                                <w:spacing w:val="-2"/>
                              </w:rPr>
                              <w:t>Phase</w:t>
                            </w:r>
                          </w:p>
                        </w:txbxContent>
                      </wps:txbx>
                      <wps:bodyPr wrap="square" lIns="0" tIns="0" rIns="0" bIns="0" rtlCol="0">
                        <a:noAutofit/>
                      </wps:bodyPr>
                    </wps:wsp>
                  </a:graphicData>
                </a:graphic>
              </wp:inline>
            </w:drawing>
          </mc:Choice>
          <mc:Fallback>
            <w:pict>
              <v:shape w14:anchorId="27CF780F" id="Textbox 12" o:spid="_x0000_s1030" type="#_x0000_t202" style="width:468.75pt;height: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" fillcolor="#1b396b" stroked="f">
                <v:textbox inset="0,0,0,0">
                  <w:txbxContent>
                    <w:p w14:paraId="3F73AEEE"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5</w:t>
                      </w:r>
                      <w:r>
                        <w:rPr>
                          <w:rFonts w:ascii="Arial" w:hAnsi="Arial"/>
                          <w:b/>
                          <w:color w:val="D9E8F7"/>
                          <w:spacing w:val="46"/>
                        </w:rPr>
                        <w:t xml:space="preserve"> </w:t>
                      </w:r>
                      <w:r>
                        <w:rPr>
                          <w:rFonts w:ascii="Arial" w:hAnsi="Arial"/>
                          <w:b/>
                          <w:color w:val="FFFFFF"/>
                        </w:rPr>
                        <w:t>—</w:t>
                      </w:r>
                      <w:r>
                        <w:rPr>
                          <w:rFonts w:ascii="Arial" w:hAnsi="Arial"/>
                          <w:b/>
                          <w:color w:val="FFFFFF"/>
                          <w:spacing w:val="-8"/>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Development</w:t>
                      </w:r>
                      <w:r>
                        <w:rPr>
                          <w:rFonts w:ascii="Arial" w:hAnsi="Arial"/>
                          <w:b/>
                          <w:color w:val="FFFFFF"/>
                          <w:spacing w:val="-9"/>
                        </w:rPr>
                        <w:t xml:space="preserve"> </w:t>
                      </w:r>
                      <w:r>
                        <w:rPr>
                          <w:rFonts w:ascii="Arial" w:hAnsi="Arial"/>
                          <w:b/>
                          <w:color w:val="FFFFFF"/>
                          <w:spacing w:val="-2"/>
                        </w:rPr>
                        <w:t>Phase</w:t>
                      </w:r>
                    </w:p>
                  </w:txbxContent>
                </v:textbox>
                <w10:anchorlock/>
              </v:shape>
            </w:pict>
          </mc:Fallback>
        </mc:AlternateContent>
      </w:r>
    </w:p>
    <w:p w14:paraId="3AE59BDE" w14:textId="77777777" w:rsidR="009C1DC3" w:rsidRDefault="009C1DC3">
      <w:pPr>
        <w:pStyle w:val="BodyText"/>
        <w:spacing w:before="43"/>
      </w:pPr>
    </w:p>
    <w:p w14:paraId="15995823" w14:textId="77777777" w:rsidR="009C1DC3" w:rsidRDefault="002F5CAA">
      <w:pPr>
        <w:pStyle w:val="BodyText"/>
        <w:spacing w:line="360" w:lineRule="auto"/>
        <w:ind w:left="307" w:right="691" w:firstLine="1080"/>
        <w:jc w:val="both"/>
      </w:pPr>
      <w:r>
        <w:rPr>
          <w:color w:val="333333"/>
        </w:rPr>
        <w:t xml:space="preserve">The Development Phase encompasses the hands-on implementation of all 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w:t>
      </w:r>
      <w:r>
        <w:rPr>
          <w:color w:val="333333"/>
        </w:rPr>
        <w:t>Transform Log — in this context, the Update Set commit log — reports a successful outcome.</w:t>
      </w:r>
    </w:p>
    <w:p w14:paraId="36D6EAF1" w14:textId="77777777" w:rsidR="009C1DC3" w:rsidRDefault="009C1DC3">
      <w:pPr>
        <w:pStyle w:val="BodyText"/>
        <w:rPr>
          <w:sz w:val="20"/>
        </w:rPr>
      </w:pPr>
    </w:p>
    <w:p w14:paraId="6DFFEA2D" w14:textId="77777777" w:rsidR="009C1DC3" w:rsidRDefault="002F5CAA">
      <w:pPr>
        <w:pStyle w:val="BodyText"/>
        <w:spacing w:before="93"/>
        <w:rPr>
          <w:sz w:val="20"/>
        </w:rPr>
      </w:pPr>
      <w:r>
        <w:rPr>
          <w:noProof/>
          <w:sz w:val="20"/>
        </w:rPr>
        <mc:AlternateContent>
          <mc:Choice Requires="wps">
            <w:drawing>
              <wp:anchor distT="0" distB="0" distL="0" distR="0" simplePos="0" relativeHeight="251654144" behindDoc="1" locked="0" layoutInCell="1" allowOverlap="1" wp14:anchorId="1D665381" wp14:editId="799E4058">
                <wp:simplePos x="0" y="0"/>
                <wp:positionH relativeFrom="page">
                  <wp:posOffset>756920</wp:posOffset>
                </wp:positionH>
                <wp:positionV relativeFrom="paragraph">
                  <wp:posOffset>220345</wp:posOffset>
                </wp:positionV>
                <wp:extent cx="5953125" cy="332740"/>
                <wp:effectExtent l="0" t="0" r="0" b="0"/>
                <wp:wrapTopAndBottom/>
                <wp:docPr id="13" name="Textbox 13"/>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749F3CC"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6</w:t>
                            </w:r>
                            <w:r>
                              <w:rPr>
                                <w:rFonts w:ascii="Arial" w:hAnsi="Arial"/>
                                <w:b/>
                                <w:color w:val="D9E8F7"/>
                                <w:spacing w:val="44"/>
                              </w:rPr>
                              <w:t xml:space="preserve"> </w:t>
                            </w:r>
                            <w:r>
                              <w:rPr>
                                <w:rFonts w:ascii="Arial" w:hAnsi="Arial"/>
                                <w:b/>
                                <w:color w:val="FFFFFF"/>
                              </w:rPr>
                              <w:t>—</w:t>
                            </w:r>
                            <w:r>
                              <w:rPr>
                                <w:rFonts w:ascii="Arial" w:hAnsi="Arial"/>
                                <w:b/>
                                <w:color w:val="FFFFFF"/>
                                <w:spacing w:val="-6"/>
                              </w:rPr>
                              <w:t xml:space="preserve"> </w:t>
                            </w:r>
                            <w:r>
                              <w:rPr>
                                <w:rFonts w:ascii="Arial" w:hAnsi="Arial"/>
                                <w:b/>
                                <w:color w:val="FFFFFF"/>
                              </w:rPr>
                              <w:t>Project</w:t>
                            </w:r>
                            <w:r>
                              <w:rPr>
                                <w:rFonts w:ascii="Arial" w:hAnsi="Arial"/>
                                <w:b/>
                                <w:color w:val="FFFFFF"/>
                                <w:spacing w:val="-12"/>
                              </w:rPr>
                              <w:t xml:space="preserve"> </w:t>
                            </w:r>
                            <w:r>
                              <w:rPr>
                                <w:rFonts w:ascii="Arial" w:hAnsi="Arial"/>
                                <w:b/>
                                <w:color w:val="FFFFFF"/>
                              </w:rPr>
                              <w:t>Documentation</w:t>
                            </w:r>
                            <w:r>
                              <w:rPr>
                                <w:rFonts w:ascii="Arial" w:hAnsi="Arial"/>
                                <w:b/>
                                <w:color w:val="FFFFFF"/>
                                <w:spacing w:val="-10"/>
                              </w:rPr>
                              <w:t xml:space="preserve"> </w:t>
                            </w:r>
                            <w:r>
                              <w:rPr>
                                <w:rFonts w:ascii="Arial" w:hAnsi="Arial"/>
                                <w:b/>
                                <w:color w:val="FFFFFF"/>
                                <w:spacing w:val="-4"/>
                              </w:rPr>
                              <w:t>Phase</w:t>
                            </w:r>
                          </w:p>
                        </w:txbxContent>
                      </wps:txbx>
                      <wps:bodyPr wrap="square" lIns="0" tIns="0" rIns="0" bIns="0" rtlCol="0">
                        <a:noAutofit/>
                      </wps:bodyPr>
                    </wps:wsp>
                  </a:graphicData>
                </a:graphic>
              </wp:anchor>
            </w:drawing>
          </mc:Choice>
          <mc:Fallback>
            <w:pict>
              <v:shape w14:anchorId="1D665381" id="Textbox 13" o:spid="_x0000_s1031" type="#_x0000_t202" style="position:absolute;margin-left:59.6pt;margin-top:17.35pt;width:468.75pt;height:26.2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" fillcolor="#1b396b" stroked="f">
                <v:textbox inset="0,0,0,0">
                  <w:txbxContent>
                    <w:p w14:paraId="3749F3CC"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6</w:t>
                      </w:r>
                      <w:r>
                        <w:rPr>
                          <w:rFonts w:ascii="Arial" w:hAnsi="Arial"/>
                          <w:b/>
                          <w:color w:val="D9E8F7"/>
                          <w:spacing w:val="44"/>
                        </w:rPr>
                        <w:t xml:space="preserve"> </w:t>
                      </w:r>
                      <w:r>
                        <w:rPr>
                          <w:rFonts w:ascii="Arial" w:hAnsi="Arial"/>
                          <w:b/>
                          <w:color w:val="FFFFFF"/>
                        </w:rPr>
                        <w:t>—</w:t>
                      </w:r>
                      <w:r>
                        <w:rPr>
                          <w:rFonts w:ascii="Arial" w:hAnsi="Arial"/>
                          <w:b/>
                          <w:color w:val="FFFFFF"/>
                          <w:spacing w:val="-6"/>
                        </w:rPr>
                        <w:t xml:space="preserve"> </w:t>
                      </w:r>
                      <w:r>
                        <w:rPr>
                          <w:rFonts w:ascii="Arial" w:hAnsi="Arial"/>
                          <w:b/>
                          <w:color w:val="FFFFFF"/>
                        </w:rPr>
                        <w:t>Project</w:t>
                      </w:r>
                      <w:r>
                        <w:rPr>
                          <w:rFonts w:ascii="Arial" w:hAnsi="Arial"/>
                          <w:b/>
                          <w:color w:val="FFFFFF"/>
                          <w:spacing w:val="-12"/>
                        </w:rPr>
                        <w:t xml:space="preserve"> </w:t>
                      </w:r>
                      <w:r>
                        <w:rPr>
                          <w:rFonts w:ascii="Arial" w:hAnsi="Arial"/>
                          <w:b/>
                          <w:color w:val="FFFFFF"/>
                        </w:rPr>
                        <w:t>Documentation</w:t>
                      </w:r>
                      <w:r>
                        <w:rPr>
                          <w:rFonts w:ascii="Arial" w:hAnsi="Arial"/>
                          <w:b/>
                          <w:color w:val="FFFFFF"/>
                          <w:spacing w:val="-10"/>
                        </w:rPr>
                        <w:t xml:space="preserve"> </w:t>
                      </w:r>
                      <w:r>
                        <w:rPr>
                          <w:rFonts w:ascii="Arial" w:hAnsi="Arial"/>
                          <w:b/>
                          <w:color w:val="FFFFFF"/>
                          <w:spacing w:val="-4"/>
                        </w:rPr>
                        <w:t>Phase</w:t>
                      </w:r>
                    </w:p>
                  </w:txbxContent>
                </v:textbox>
                <w10:wrap type="topAndBottom" anchorx="page"/>
              </v:shape>
            </w:pict>
          </mc:Fallback>
        </mc:AlternateContent>
      </w:r>
    </w:p>
    <w:p w14:paraId="0DC7BD42" w14:textId="77777777" w:rsidR="009C1DC3" w:rsidRDefault="009C1DC3">
      <w:pPr>
        <w:pStyle w:val="BodyText"/>
        <w:spacing w:before="79"/>
      </w:pPr>
    </w:p>
    <w:p w14:paraId="42B438A9" w14:textId="77777777" w:rsidR="009C1DC3" w:rsidRDefault="002F5CAA">
      <w:pPr>
        <w:pStyle w:val="BodyText"/>
        <w:spacing w:line="360" w:lineRule="auto"/>
        <w:ind w:left="307" w:right="688" w:firstLine="1200"/>
        <w:jc w:val="both"/>
      </w:pPr>
      <w:r>
        <w:rPr>
          <w:color w:val="333333"/>
        </w:rPr>
        <w:t>The Documentation Phase produces this complete academic report, consolidating all phases, implementation steps, testing procedures, results, and supporting evidence into a single structured document. The report is written in formal academic language, uses a</w:t>
      </w:r>
      <w:r>
        <w:rPr>
          <w:color w:val="333333"/>
          <w:spacing w:val="40"/>
        </w:rPr>
        <w:t xml:space="preserve"> </w:t>
      </w:r>
      <w:r>
        <w:rPr>
          <w:color w:val="333333"/>
        </w:rPr>
        <w:t>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14:paraId="16EE8144" w14:textId="77777777" w:rsidR="009C1DC3" w:rsidRDefault="009C1DC3">
      <w:pPr>
        <w:pStyle w:val="BodyText"/>
        <w:rPr>
          <w:sz w:val="20"/>
        </w:rPr>
      </w:pPr>
    </w:p>
    <w:p w14:paraId="56E1C752" w14:textId="77777777" w:rsidR="009C1DC3" w:rsidRDefault="002F5CAA">
      <w:pPr>
        <w:pStyle w:val="BodyText"/>
        <w:spacing w:before="93"/>
        <w:rPr>
          <w:sz w:val="20"/>
        </w:rPr>
      </w:pPr>
      <w:r>
        <w:rPr>
          <w:noProof/>
          <w:sz w:val="20"/>
        </w:rPr>
        <mc:AlternateContent>
          <mc:Choice Requires="wps">
            <w:drawing>
              <wp:anchor distT="0" distB="0" distL="0" distR="0" simplePos="0" relativeHeight="251655168" behindDoc="1" locked="0" layoutInCell="1" allowOverlap="1" wp14:anchorId="471770EC" wp14:editId="6953D870">
                <wp:simplePos x="0" y="0"/>
                <wp:positionH relativeFrom="page">
                  <wp:posOffset>756920</wp:posOffset>
                </wp:positionH>
                <wp:positionV relativeFrom="paragraph">
                  <wp:posOffset>220345</wp:posOffset>
                </wp:positionV>
                <wp:extent cx="5953125" cy="33274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8759B4A"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7</w:t>
                            </w:r>
                            <w:r>
                              <w:rPr>
                                <w:rFonts w:ascii="Arial" w:hAnsi="Arial"/>
                                <w:b/>
                                <w:color w:val="D9E8F7"/>
                                <w:spacing w:val="43"/>
                              </w:rPr>
                              <w:t xml:space="preserve"> </w:t>
                            </w:r>
                            <w:r>
                              <w:rPr>
                                <w:rFonts w:ascii="Arial" w:hAnsi="Arial"/>
                                <w:b/>
                                <w:color w:val="FFFFFF"/>
                              </w:rPr>
                              <w:t>—</w:t>
                            </w:r>
                            <w:r>
                              <w:rPr>
                                <w:rFonts w:ascii="Arial" w:hAnsi="Arial"/>
                                <w:b/>
                                <w:color w:val="FFFFFF"/>
                                <w:spacing w:val="-11"/>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Demonstration</w:t>
                            </w:r>
                            <w:r>
                              <w:rPr>
                                <w:rFonts w:ascii="Arial" w:hAnsi="Arial"/>
                                <w:b/>
                                <w:color w:val="FFFFFF"/>
                                <w:spacing w:val="-9"/>
                              </w:rPr>
                              <w:t xml:space="preserve"> </w:t>
                            </w:r>
                            <w:r>
                              <w:rPr>
                                <w:rFonts w:ascii="Arial" w:hAnsi="Arial"/>
                                <w:b/>
                                <w:color w:val="FFFFFF"/>
                                <w:spacing w:val="-4"/>
                              </w:rPr>
                              <w:t>Phase</w:t>
                            </w:r>
                          </w:p>
                        </w:txbxContent>
                      </wps:txbx>
                      <wps:bodyPr wrap="square" lIns="0" tIns="0" rIns="0" bIns="0" rtlCol="0">
                        <a:noAutofit/>
                      </wps:bodyPr>
                    </wps:wsp>
                  </a:graphicData>
                </a:graphic>
              </wp:anchor>
            </w:drawing>
          </mc:Choice>
          <mc:Fallback>
            <w:pict>
              <v:shape w14:anchorId="471770EC" id="Textbox 14" o:spid="_x0000_s1032" type="#_x0000_t202" style="position:absolute;margin-left:59.6pt;margin-top:17.35pt;width:468.75pt;height:2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" fillcolor="#1b396b" stroked="f">
                <v:textbox inset="0,0,0,0">
                  <w:txbxContent>
                    <w:p w14:paraId="38759B4A" w14:textId="77777777" w:rsidR="009C1DC3" w:rsidRDefault="002F5CAA">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7</w:t>
                      </w:r>
                      <w:r>
                        <w:rPr>
                          <w:rFonts w:ascii="Arial" w:hAnsi="Arial"/>
                          <w:b/>
                          <w:color w:val="D9E8F7"/>
                          <w:spacing w:val="43"/>
                        </w:rPr>
                        <w:t xml:space="preserve"> </w:t>
                      </w:r>
                      <w:r>
                        <w:rPr>
                          <w:rFonts w:ascii="Arial" w:hAnsi="Arial"/>
                          <w:b/>
                          <w:color w:val="FFFFFF"/>
                        </w:rPr>
                        <w:t>—</w:t>
                      </w:r>
                      <w:r>
                        <w:rPr>
                          <w:rFonts w:ascii="Arial" w:hAnsi="Arial"/>
                          <w:b/>
                          <w:color w:val="FFFFFF"/>
                          <w:spacing w:val="-11"/>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Demonstration</w:t>
                      </w:r>
                      <w:r>
                        <w:rPr>
                          <w:rFonts w:ascii="Arial" w:hAnsi="Arial"/>
                          <w:b/>
                          <w:color w:val="FFFFFF"/>
                          <w:spacing w:val="-9"/>
                        </w:rPr>
                        <w:t xml:space="preserve"> </w:t>
                      </w:r>
                      <w:r>
                        <w:rPr>
                          <w:rFonts w:ascii="Arial" w:hAnsi="Arial"/>
                          <w:b/>
                          <w:color w:val="FFFFFF"/>
                          <w:spacing w:val="-4"/>
                        </w:rPr>
                        <w:t>Phase</w:t>
                      </w:r>
                    </w:p>
                  </w:txbxContent>
                </v:textbox>
                <w10:wrap type="topAndBottom" anchorx="page"/>
              </v:shape>
            </w:pict>
          </mc:Fallback>
        </mc:AlternateContent>
      </w:r>
    </w:p>
    <w:p w14:paraId="2EA888C8" w14:textId="77777777" w:rsidR="009C1DC3" w:rsidRDefault="009C1DC3">
      <w:pPr>
        <w:pStyle w:val="BodyText"/>
        <w:spacing w:before="79"/>
      </w:pPr>
    </w:p>
    <w:p w14:paraId="12941B07" w14:textId="77777777" w:rsidR="009C1DC3" w:rsidRDefault="002F5CAA">
      <w:pPr>
        <w:pStyle w:val="BodyText"/>
        <w:spacing w:line="360" w:lineRule="auto"/>
        <w:ind w:left="307" w:right="690" w:firstLine="1080"/>
        <w:jc w:val="both"/>
      </w:pPr>
      <w:r>
        <w:rPr>
          <w:color w:val="333333"/>
        </w:rPr>
        <w:t>The Demonstration Phase presents the working solution to an examiner, supervisor, or review panel. The demonstration covers four scenarios: opening an incident and changing</w:t>
      </w:r>
      <w:r>
        <w:rPr>
          <w:color w:val="333333"/>
          <w:spacing w:val="40"/>
        </w:rPr>
        <w:t xml:space="preserve"> </w:t>
      </w:r>
      <w:r>
        <w:rPr>
          <w:color w:val="333333"/>
        </w:rPr>
        <w:t>the</w:t>
      </w:r>
      <w:r>
        <w:rPr>
          <w:color w:val="333333"/>
          <w:spacing w:val="-4"/>
        </w:rPr>
        <w:t xml:space="preserve"> </w:t>
      </w:r>
      <w:r>
        <w:rPr>
          <w:color w:val="333333"/>
        </w:rPr>
        <w:t>State</w:t>
      </w:r>
      <w:r>
        <w:rPr>
          <w:color w:val="333333"/>
          <w:spacing w:val="-4"/>
        </w:rPr>
        <w:t xml:space="preserve"> </w:t>
      </w:r>
      <w:r>
        <w:rPr>
          <w:color w:val="333333"/>
        </w:rPr>
        <w:t>to</w:t>
      </w:r>
      <w:r>
        <w:rPr>
          <w:color w:val="333333"/>
          <w:spacing w:val="-3"/>
        </w:rPr>
        <w:t xml:space="preserve"> </w:t>
      </w:r>
      <w:r>
        <w:rPr>
          <w:color w:val="333333"/>
        </w:rPr>
        <w:t>"In Progress"</w:t>
      </w:r>
      <w:r>
        <w:rPr>
          <w:color w:val="333333"/>
          <w:spacing w:val="-1"/>
        </w:rPr>
        <w:t xml:space="preserve"> </w:t>
      </w:r>
      <w:r>
        <w:rPr>
          <w:color w:val="333333"/>
        </w:rPr>
        <w:t>to</w:t>
      </w:r>
      <w:r>
        <w:rPr>
          <w:color w:val="333333"/>
          <w:spacing w:val="-3"/>
        </w:rPr>
        <w:t xml:space="preserve"> </w:t>
      </w:r>
      <w:r>
        <w:rPr>
          <w:color w:val="333333"/>
        </w:rPr>
        <w:t>trigger</w:t>
      </w:r>
      <w:r>
        <w:rPr>
          <w:color w:val="333333"/>
          <w:spacing w:val="-2"/>
        </w:rPr>
        <w:t xml:space="preserve"> </w:t>
      </w:r>
      <w:r>
        <w:rPr>
          <w:color w:val="333333"/>
        </w:rPr>
        <w:t>the</w:t>
      </w:r>
      <w:r>
        <w:rPr>
          <w:color w:val="333333"/>
          <w:spacing w:val="-2"/>
        </w:rPr>
        <w:t xml:space="preserve"> </w:t>
      </w:r>
      <w:r>
        <w:rPr>
          <w:color w:val="333333"/>
        </w:rPr>
        <w:t>mandatory</w:t>
      </w:r>
      <w:r>
        <w:rPr>
          <w:color w:val="333333"/>
          <w:spacing w:val="-1"/>
        </w:rPr>
        <w:t xml:space="preserve"> </w:t>
      </w:r>
      <w:r>
        <w:rPr>
          <w:color w:val="333333"/>
        </w:rPr>
        <w:t>Priority</w:t>
      </w:r>
      <w:r>
        <w:rPr>
          <w:color w:val="333333"/>
          <w:spacing w:val="-3"/>
        </w:rPr>
        <w:t xml:space="preserve"> </w:t>
      </w:r>
      <w:r>
        <w:rPr>
          <w:color w:val="333333"/>
        </w:rPr>
        <w:t>indicator;</w:t>
      </w:r>
      <w:r>
        <w:rPr>
          <w:color w:val="333333"/>
          <w:spacing w:val="-1"/>
        </w:rPr>
        <w:t xml:space="preserve"> </w:t>
      </w:r>
      <w:r>
        <w:rPr>
          <w:color w:val="333333"/>
        </w:rPr>
        <w:t>attempting</w:t>
      </w:r>
      <w:r>
        <w:rPr>
          <w:color w:val="333333"/>
          <w:spacing w:val="-3"/>
        </w:rPr>
        <w:t xml:space="preserve"> </w:t>
      </w:r>
      <w:r>
        <w:rPr>
          <w:color w:val="333333"/>
        </w:rPr>
        <w:t>to</w:t>
      </w:r>
      <w:r>
        <w:rPr>
          <w:color w:val="333333"/>
          <w:spacing w:val="-3"/>
        </w:rPr>
        <w:t xml:space="preserve"> </w:t>
      </w:r>
      <w:r>
        <w:rPr>
          <w:color w:val="333333"/>
        </w:rPr>
        <w:t>save</w:t>
      </w:r>
      <w:r>
        <w:rPr>
          <w:color w:val="333333"/>
          <w:spacing w:val="-2"/>
        </w:rPr>
        <w:t xml:space="preserve"> </w:t>
      </w:r>
      <w:r>
        <w:rPr>
          <w:color w:val="333333"/>
        </w:rPr>
        <w:t>without a</w:t>
      </w:r>
      <w:r>
        <w:rPr>
          <w:color w:val="333333"/>
          <w:spacing w:val="-4"/>
        </w:rPr>
        <w:t xml:space="preserve"> </w:t>
      </w:r>
      <w:r>
        <w:rPr>
          <w:color w:val="333333"/>
        </w:rPr>
        <w:t>Priority</w:t>
      </w:r>
      <w:r>
        <w:rPr>
          <w:color w:val="333333"/>
          <w:spacing w:val="-3"/>
        </w:rPr>
        <w:t xml:space="preserve"> </w:t>
      </w:r>
      <w:r>
        <w:rPr>
          <w:color w:val="333333"/>
        </w:rPr>
        <w:t>value</w:t>
      </w:r>
      <w:r>
        <w:rPr>
          <w:color w:val="333333"/>
          <w:spacing w:val="-4"/>
        </w:rPr>
        <w:t xml:space="preserve"> </w:t>
      </w:r>
      <w:r>
        <w:rPr>
          <w:color w:val="333333"/>
        </w:rPr>
        <w:t>to</w:t>
      </w:r>
      <w:r>
        <w:rPr>
          <w:color w:val="333333"/>
          <w:spacing w:val="-1"/>
        </w:rPr>
        <w:t xml:space="preserve"> </w:t>
      </w:r>
      <w:r>
        <w:rPr>
          <w:color w:val="333333"/>
        </w:rPr>
        <w:t>confirm</w:t>
      </w:r>
      <w:r>
        <w:rPr>
          <w:color w:val="333333"/>
          <w:spacing w:val="-1"/>
        </w:rPr>
        <w:t xml:space="preserve"> </w:t>
      </w:r>
      <w:r>
        <w:rPr>
          <w:color w:val="333333"/>
        </w:rPr>
        <w:t>that</w:t>
      </w:r>
      <w:r>
        <w:rPr>
          <w:color w:val="333333"/>
          <w:spacing w:val="-3"/>
        </w:rPr>
        <w:t xml:space="preserve"> </w:t>
      </w:r>
      <w:r>
        <w:rPr>
          <w:color w:val="333333"/>
        </w:rPr>
        <w:t>the</w:t>
      </w:r>
      <w:r>
        <w:rPr>
          <w:color w:val="333333"/>
          <w:spacing w:val="-2"/>
        </w:rPr>
        <w:t xml:space="preserve"> </w:t>
      </w:r>
      <w:r>
        <w:rPr>
          <w:color w:val="333333"/>
        </w:rPr>
        <w:t>validation</w:t>
      </w:r>
      <w:r>
        <w:rPr>
          <w:color w:val="333333"/>
          <w:spacing w:val="-3"/>
        </w:rPr>
        <w:t xml:space="preserve"> </w:t>
      </w:r>
      <w:r>
        <w:rPr>
          <w:color w:val="333333"/>
        </w:rPr>
        <w:t>prevents</w:t>
      </w:r>
      <w:r>
        <w:rPr>
          <w:color w:val="333333"/>
          <w:spacing w:val="-1"/>
        </w:rPr>
        <w:t xml:space="preserve"> </w:t>
      </w:r>
      <w:r>
        <w:rPr>
          <w:color w:val="333333"/>
        </w:rPr>
        <w:t>submission;</w:t>
      </w:r>
      <w:r>
        <w:rPr>
          <w:color w:val="333333"/>
          <w:spacing w:val="-3"/>
        </w:rPr>
        <w:t xml:space="preserve"> </w:t>
      </w:r>
      <w:r>
        <w:rPr>
          <w:color w:val="333333"/>
        </w:rPr>
        <w:t>completing</w:t>
      </w:r>
      <w:r>
        <w:rPr>
          <w:color w:val="333333"/>
          <w:spacing w:val="-3"/>
        </w:rPr>
        <w:t xml:space="preserve"> </w:t>
      </w:r>
      <w:r>
        <w:rPr>
          <w:color w:val="333333"/>
        </w:rPr>
        <w:t>the</w:t>
      </w:r>
      <w:r>
        <w:rPr>
          <w:color w:val="333333"/>
          <w:spacing w:val="-4"/>
        </w:rPr>
        <w:t xml:space="preserve"> </w:t>
      </w:r>
      <w:r>
        <w:rPr>
          <w:color w:val="333333"/>
        </w:rPr>
        <w:t>Priority</w:t>
      </w:r>
      <w:r>
        <w:rPr>
          <w:color w:val="333333"/>
          <w:spacing w:val="-6"/>
        </w:rPr>
        <w:t xml:space="preserve"> </w:t>
      </w:r>
      <w:r>
        <w:rPr>
          <w:color w:val="333333"/>
        </w:rPr>
        <w:t>field and</w:t>
      </w:r>
      <w:r>
        <w:rPr>
          <w:color w:val="333333"/>
          <w:spacing w:val="-1"/>
        </w:rPr>
        <w:t xml:space="preserve"> </w:t>
      </w:r>
      <w:r>
        <w:rPr>
          <w:color w:val="333333"/>
        </w:rPr>
        <w:t>saving successfully; and</w:t>
      </w:r>
      <w:r>
        <w:rPr>
          <w:color w:val="333333"/>
          <w:spacing w:val="-1"/>
        </w:rPr>
        <w:t xml:space="preserve"> </w:t>
      </w:r>
      <w:r>
        <w:rPr>
          <w:color w:val="333333"/>
        </w:rPr>
        <w:t>presenting the Update Set</w:t>
      </w:r>
      <w:r>
        <w:rPr>
          <w:color w:val="333333"/>
          <w:spacing w:val="-1"/>
        </w:rPr>
        <w:t xml:space="preserve"> </w:t>
      </w:r>
      <w:r>
        <w:rPr>
          <w:color w:val="333333"/>
        </w:rPr>
        <w:t>XML</w:t>
      </w:r>
      <w:r>
        <w:rPr>
          <w:color w:val="333333"/>
          <w:spacing w:val="-1"/>
        </w:rPr>
        <w:t xml:space="preserve"> </w:t>
      </w:r>
      <w:r>
        <w:rPr>
          <w:color w:val="333333"/>
        </w:rPr>
        <w:t>file alongside the</w:t>
      </w:r>
      <w:r>
        <w:rPr>
          <w:color w:val="333333"/>
          <w:spacing w:val="-2"/>
        </w:rPr>
        <w:t xml:space="preserve"> </w:t>
      </w:r>
      <w:r>
        <w:rPr>
          <w:color w:val="333333"/>
        </w:rPr>
        <w:t>post-commit UI Policy list in the target instance. All four scenarios are executed live or captured in a video walkthrough, confirming that the solution meets every stated objective.</w:t>
      </w:r>
    </w:p>
    <w:p w14:paraId="56DDA220"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0FA18383" w14:textId="77777777" w:rsidR="009C1DC3" w:rsidRDefault="002F5CAA">
      <w:pPr>
        <w:pStyle w:val="Heading1"/>
        <w:numPr>
          <w:ilvl w:val="0"/>
          <w:numId w:val="1"/>
        </w:numPr>
        <w:tabs>
          <w:tab w:val="left" w:pos="747"/>
        </w:tabs>
        <w:spacing w:before="61"/>
        <w:ind w:left="747" w:hanging="440"/>
      </w:pPr>
      <w:bookmarkStart w:id="10" w:name="8.System_Architecture_and_Workflow"/>
      <w:bookmarkEnd w:id="10"/>
      <w:r>
        <w:rPr>
          <w:spacing w:val="-2"/>
        </w:rPr>
        <w:lastRenderedPageBreak/>
        <w:t>System</w:t>
      </w:r>
      <w:r>
        <w:rPr>
          <w:spacing w:val="-10"/>
        </w:rPr>
        <w:t xml:space="preserve"> </w:t>
      </w:r>
      <w:r>
        <w:rPr>
          <w:spacing w:val="-2"/>
        </w:rPr>
        <w:t>Architecture</w:t>
      </w:r>
      <w:r>
        <w:rPr>
          <w:spacing w:val="-9"/>
        </w:rPr>
        <w:t xml:space="preserve"> </w:t>
      </w:r>
      <w:r>
        <w:rPr>
          <w:spacing w:val="-2"/>
        </w:rPr>
        <w:t>and</w:t>
      </w:r>
      <w:r>
        <w:rPr>
          <w:spacing w:val="-10"/>
        </w:rPr>
        <w:t xml:space="preserve"> </w:t>
      </w:r>
      <w:r>
        <w:rPr>
          <w:spacing w:val="-2"/>
        </w:rPr>
        <w:t>Workflow</w:t>
      </w:r>
    </w:p>
    <w:p w14:paraId="423F02EB" w14:textId="77777777" w:rsidR="009C1DC3" w:rsidRDefault="002F5CAA">
      <w:pPr>
        <w:pStyle w:val="BodyText"/>
        <w:spacing w:before="9"/>
        <w:rPr>
          <w:rFonts w:ascii="Arial"/>
          <w:b/>
          <w:sz w:val="4"/>
        </w:rPr>
      </w:pPr>
      <w:r>
        <w:rPr>
          <w:rFonts w:ascii="Arial"/>
          <w:b/>
          <w:noProof/>
          <w:sz w:val="4"/>
        </w:rPr>
        <mc:AlternateContent>
          <mc:Choice Requires="wps">
            <w:drawing>
              <wp:anchor distT="0" distB="0" distL="0" distR="0" simplePos="0" relativeHeight="251656192" behindDoc="1" locked="0" layoutInCell="1" allowOverlap="1" wp14:anchorId="50A31E33" wp14:editId="1CCA5861">
                <wp:simplePos x="0" y="0"/>
                <wp:positionH relativeFrom="page">
                  <wp:posOffset>914400</wp:posOffset>
                </wp:positionH>
                <wp:positionV relativeFrom="paragraph">
                  <wp:posOffset>50165</wp:posOffset>
                </wp:positionV>
                <wp:extent cx="5845810" cy="1270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500C056D" id="Graphic 15" o:spid="_x0000_s1026" style="position:absolute;margin-left:1in;margin-top:3.95pt;width:460.3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Lc02Nf+AQAAcgQAAA4AAAAAAAAAAAAAAAAA&#10;LgIAAGRycy9lMm9Eb2MueG1sUEsBAi0AFAAGAAgAAAAhALv1t17aAAAACAEAAA8AAAAAAAAAAAAA&#10;AAAAWAQAAGRycy9kb3ducmV2LnhtbFBLBQYAAAAABAAEAPMAAABfBQAAAAA=&#10;" path="m5845809,12192l,12192,,,5845809,r,12192xe" fillcolor="#2c6cb4" stroked="f">
                <v:path arrowok="t"/>
                <w10:wrap type="topAndBottom" anchorx="page"/>
              </v:shape>
            </w:pict>
          </mc:Fallback>
        </mc:AlternateContent>
      </w:r>
    </w:p>
    <w:p w14:paraId="065FD268" w14:textId="77777777" w:rsidR="009C1DC3" w:rsidRDefault="009C1DC3">
      <w:pPr>
        <w:pStyle w:val="BodyText"/>
        <w:spacing w:before="308"/>
        <w:rPr>
          <w:rFonts w:ascii="Arial"/>
          <w:b/>
          <w:sz w:val="32"/>
        </w:rPr>
      </w:pPr>
    </w:p>
    <w:p w14:paraId="25179BE0" w14:textId="77777777" w:rsidR="009C1DC3" w:rsidRDefault="002F5CAA">
      <w:pPr>
        <w:pStyle w:val="Heading2"/>
        <w:numPr>
          <w:ilvl w:val="1"/>
          <w:numId w:val="1"/>
        </w:numPr>
        <w:tabs>
          <w:tab w:val="left" w:pos="847"/>
        </w:tabs>
        <w:ind w:left="847" w:hanging="540"/>
      </w:pPr>
      <w:bookmarkStart w:id="11" w:name="8.1UI_Policy_Execution_Workflow"/>
      <w:bookmarkEnd w:id="11"/>
      <w:r>
        <w:t>UI</w:t>
      </w:r>
      <w:r>
        <w:rPr>
          <w:spacing w:val="-14"/>
        </w:rPr>
        <w:t xml:space="preserve"> </w:t>
      </w:r>
      <w:r>
        <w:t>Policy</w:t>
      </w:r>
      <w:r>
        <w:rPr>
          <w:spacing w:val="-15"/>
        </w:rPr>
        <w:t xml:space="preserve"> </w:t>
      </w:r>
      <w:r>
        <w:t>Execution</w:t>
      </w:r>
      <w:r>
        <w:rPr>
          <w:spacing w:val="-10"/>
        </w:rPr>
        <w:t xml:space="preserve"> </w:t>
      </w:r>
      <w:r>
        <w:rPr>
          <w:spacing w:val="-2"/>
        </w:rPr>
        <w:t>Workflow</w:t>
      </w:r>
    </w:p>
    <w:p w14:paraId="15C3ADC7" w14:textId="77777777" w:rsidR="009C1DC3" w:rsidRDefault="009C1DC3">
      <w:pPr>
        <w:pStyle w:val="BodyText"/>
        <w:spacing w:before="54"/>
        <w:rPr>
          <w:rFonts w:ascii="Arial"/>
          <w:b/>
          <w:sz w:val="28"/>
        </w:rPr>
      </w:pPr>
    </w:p>
    <w:p w14:paraId="0EEE7720" w14:textId="77777777" w:rsidR="009C1DC3" w:rsidRDefault="002F5CAA">
      <w:pPr>
        <w:pStyle w:val="BodyText"/>
        <w:spacing w:line="360" w:lineRule="auto"/>
        <w:ind w:left="307" w:right="688" w:firstLine="360"/>
        <w:jc w:val="both"/>
      </w:pPr>
      <w:r>
        <w:rPr>
          <w:color w:val="333333"/>
        </w:rPr>
        <w:t>When a user opens an Incident record in ServiceNow, the platform loads all UI Policies associated with the Incident table into the browser. Each policy's condition is evaluated client- side as the user modifies form fields. In this project, when the user changes the State field to</w:t>
      </w:r>
      <w:r>
        <w:rPr>
          <w:color w:val="333333"/>
          <w:spacing w:val="80"/>
        </w:rPr>
        <w:t xml:space="preserve"> </w:t>
      </w:r>
      <w:r>
        <w:rPr>
          <w:color w:val="333333"/>
        </w:rPr>
        <w:t>"In Progress", the UI Policy condition becomes true and the browser immediately applies the</w:t>
      </w:r>
      <w:r>
        <w:rPr>
          <w:color w:val="333333"/>
          <w:spacing w:val="40"/>
        </w:rPr>
        <w:t xml:space="preserve"> </w:t>
      </w:r>
      <w:r>
        <w:rPr>
          <w:color w:val="333333"/>
        </w:rPr>
        <w:t>UI Policy Action: the Priority field is marked as mandatory, displaying a red asterisk and triggering a validation error if the user attempts to save without completing the field. If the</w:t>
      </w:r>
      <w:r>
        <w:rPr>
          <w:color w:val="333333"/>
          <w:spacing w:val="40"/>
        </w:rPr>
        <w:t xml:space="preserve"> </w:t>
      </w:r>
      <w:r>
        <w:rPr>
          <w:color w:val="333333"/>
        </w:rPr>
        <w:t xml:space="preserve">State is subsequently changed to any other value, the condition becomes false and the mandatory indicator is removed, demonstrating the dynamic, reversible nature of UI Policy </w:t>
      </w:r>
      <w:r>
        <w:rPr>
          <w:color w:val="333333"/>
          <w:spacing w:val="-2"/>
        </w:rPr>
        <w:t>enforcement.</w:t>
      </w:r>
    </w:p>
    <w:p w14:paraId="6D5CB334" w14:textId="77777777" w:rsidR="009C1DC3" w:rsidRDefault="009C1DC3">
      <w:pPr>
        <w:pStyle w:val="BodyText"/>
        <w:spacing w:before="4"/>
      </w:pPr>
    </w:p>
    <w:p w14:paraId="1853D505" w14:textId="77777777" w:rsidR="009C1DC3" w:rsidRDefault="002F5CAA">
      <w:pPr>
        <w:pStyle w:val="Heading2"/>
        <w:numPr>
          <w:ilvl w:val="1"/>
          <w:numId w:val="1"/>
        </w:numPr>
        <w:tabs>
          <w:tab w:val="left" w:pos="847"/>
        </w:tabs>
        <w:ind w:left="847" w:hanging="540"/>
      </w:pPr>
      <w:bookmarkStart w:id="12" w:name="8.2Update_Set_Capture_and_Migration_Work"/>
      <w:bookmarkEnd w:id="12"/>
      <w:r>
        <w:t>Update</w:t>
      </w:r>
      <w:r>
        <w:rPr>
          <w:spacing w:val="-10"/>
        </w:rPr>
        <w:t xml:space="preserve"> </w:t>
      </w:r>
      <w:r>
        <w:t>Set</w:t>
      </w:r>
      <w:r>
        <w:rPr>
          <w:spacing w:val="-14"/>
        </w:rPr>
        <w:t xml:space="preserve"> </w:t>
      </w:r>
      <w:r>
        <w:t>Capture</w:t>
      </w:r>
      <w:r>
        <w:rPr>
          <w:spacing w:val="-13"/>
        </w:rPr>
        <w:t xml:space="preserve"> </w:t>
      </w:r>
      <w:r>
        <w:t>and</w:t>
      </w:r>
      <w:r>
        <w:rPr>
          <w:spacing w:val="-11"/>
        </w:rPr>
        <w:t xml:space="preserve"> </w:t>
      </w:r>
      <w:r>
        <w:t>Migration</w:t>
      </w:r>
      <w:r>
        <w:rPr>
          <w:spacing w:val="-11"/>
        </w:rPr>
        <w:t xml:space="preserve"> </w:t>
      </w:r>
      <w:r>
        <w:rPr>
          <w:spacing w:val="-2"/>
        </w:rPr>
        <w:t>Workflow</w:t>
      </w:r>
    </w:p>
    <w:p w14:paraId="631FCF7F" w14:textId="77777777" w:rsidR="009C1DC3" w:rsidRDefault="009C1DC3">
      <w:pPr>
        <w:pStyle w:val="BodyText"/>
        <w:spacing w:before="55"/>
        <w:rPr>
          <w:rFonts w:ascii="Arial"/>
          <w:b/>
          <w:sz w:val="28"/>
        </w:rPr>
      </w:pPr>
    </w:p>
    <w:p w14:paraId="56681B32" w14:textId="77777777" w:rsidR="009C1DC3" w:rsidRDefault="002F5CAA">
      <w:pPr>
        <w:pStyle w:val="BodyText"/>
        <w:spacing w:line="360" w:lineRule="auto"/>
        <w:ind w:left="307" w:right="688" w:firstLine="360"/>
        <w:jc w:val="both"/>
      </w:pPr>
      <w:r>
        <w:rPr>
          <w:color w:val="333333"/>
        </w:rPr>
        <w:t>The Update Set workflow follows a linear, multi-stage process. First, an administrator creates a new Update Set and designates it as current. All 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w:t>
      </w:r>
      <w:r>
        <w:rPr>
          <w:color w:val="333333"/>
        </w:rPr>
        <w:t xml:space="preserve"> XML function to download the Update Set as a self-contained XML file.</w:t>
      </w:r>
    </w:p>
    <w:p w14:paraId="72E821C1" w14:textId="77777777" w:rsidR="009C1DC3" w:rsidRDefault="009C1DC3">
      <w:pPr>
        <w:pStyle w:val="BodyText"/>
        <w:rPr>
          <w:sz w:val="20"/>
        </w:rPr>
      </w:pPr>
    </w:p>
    <w:p w14:paraId="4E63EC16" w14:textId="77777777" w:rsidR="009C1DC3" w:rsidRDefault="002F5CAA">
      <w:pPr>
        <w:pStyle w:val="BodyText"/>
        <w:spacing w:before="43"/>
        <w:rPr>
          <w:sz w:val="20"/>
        </w:rPr>
      </w:pPr>
      <w:r>
        <w:rPr>
          <w:noProof/>
          <w:sz w:val="20"/>
        </w:rPr>
        <mc:AlternateContent>
          <mc:Choice Requires="wpg">
            <w:drawing>
              <wp:anchor distT="0" distB="0" distL="0" distR="0" simplePos="0" relativeHeight="251657216" behindDoc="1" locked="0" layoutInCell="1" allowOverlap="1" wp14:anchorId="19AD5084" wp14:editId="28F6922D">
                <wp:simplePos x="0" y="0"/>
                <wp:positionH relativeFrom="page">
                  <wp:posOffset>720725</wp:posOffset>
                </wp:positionH>
                <wp:positionV relativeFrom="paragraph">
                  <wp:posOffset>187960</wp:posOffset>
                </wp:positionV>
                <wp:extent cx="6286500" cy="240347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6286500" cy="2403475"/>
                          <a:chOff x="0" y="0"/>
                          <a:chExt cx="6286500" cy="2403475"/>
                        </a:xfrm>
                      </wpg:grpSpPr>
                      <wps:wsp>
                        <wps:cNvPr id="17" name="Graphic 17"/>
                        <wps:cNvSpPr/>
                        <wps:spPr>
                          <a:xfrm>
                            <a:off x="5968" y="5461"/>
                            <a:ext cx="6274435" cy="2391410"/>
                          </a:xfrm>
                          <a:custGeom>
                            <a:avLst/>
                            <a:gdLst/>
                            <a:ahLst/>
                            <a:cxnLst/>
                            <a:rect l="l" t="t" r="r" b="b"/>
                            <a:pathLst>
                              <a:path w="6274435" h="2391410">
                                <a:moveTo>
                                  <a:pt x="6274308" y="2391155"/>
                                </a:moveTo>
                                <a:lnTo>
                                  <a:pt x="0" y="2391155"/>
                                </a:lnTo>
                                <a:lnTo>
                                  <a:pt x="0" y="0"/>
                                </a:lnTo>
                                <a:lnTo>
                                  <a:pt x="6274308" y="0"/>
                                </a:lnTo>
                                <a:lnTo>
                                  <a:pt x="6274308" y="2391155"/>
                                </a:lnTo>
                                <a:close/>
                              </a:path>
                            </a:pathLst>
                          </a:custGeom>
                          <a:solidFill>
                            <a:srgbClr val="D9E8F7"/>
                          </a:solidFill>
                        </wps:spPr>
                        <wps:bodyPr wrap="square" lIns="0" tIns="0" rIns="0" bIns="0" rtlCol="0">
                          <a:noAutofit/>
                        </wps:bodyPr>
                      </wps:wsp>
                      <wps:wsp>
                        <wps:cNvPr id="18" name="Graphic 18"/>
                        <wps:cNvSpPr/>
                        <wps:spPr>
                          <a:xfrm>
                            <a:off x="0" y="0"/>
                            <a:ext cx="6286500" cy="2403475"/>
                          </a:xfrm>
                          <a:custGeom>
                            <a:avLst/>
                            <a:gdLst/>
                            <a:ahLst/>
                            <a:cxnLst/>
                            <a:rect l="l" t="t" r="r" b="b"/>
                            <a:pathLst>
                              <a:path w="6286500" h="2403475">
                                <a:moveTo>
                                  <a:pt x="6279896" y="2402966"/>
                                </a:moveTo>
                                <a:lnTo>
                                  <a:pt x="6095" y="2402966"/>
                                </a:lnTo>
                                <a:lnTo>
                                  <a:pt x="4216" y="2402662"/>
                                </a:lnTo>
                                <a:lnTo>
                                  <a:pt x="2514" y="2401798"/>
                                </a:lnTo>
                                <a:lnTo>
                                  <a:pt x="1168" y="2400452"/>
                                </a:lnTo>
                                <a:lnTo>
                                  <a:pt x="292" y="2398750"/>
                                </a:lnTo>
                                <a:lnTo>
                                  <a:pt x="0" y="2396870"/>
                                </a:lnTo>
                                <a:lnTo>
                                  <a:pt x="0" y="6095"/>
                                </a:lnTo>
                                <a:lnTo>
                                  <a:pt x="6095" y="0"/>
                                </a:lnTo>
                                <a:lnTo>
                                  <a:pt x="6279896" y="0"/>
                                </a:lnTo>
                                <a:lnTo>
                                  <a:pt x="6285992" y="6095"/>
                                </a:lnTo>
                                <a:lnTo>
                                  <a:pt x="12191" y="6095"/>
                                </a:lnTo>
                                <a:lnTo>
                                  <a:pt x="6095" y="12191"/>
                                </a:lnTo>
                                <a:lnTo>
                                  <a:pt x="12191" y="12191"/>
                                </a:lnTo>
                                <a:lnTo>
                                  <a:pt x="12191" y="2390775"/>
                                </a:lnTo>
                                <a:lnTo>
                                  <a:pt x="6095" y="2390775"/>
                                </a:lnTo>
                                <a:lnTo>
                                  <a:pt x="12191" y="2396870"/>
                                </a:lnTo>
                                <a:lnTo>
                                  <a:pt x="6285992" y="2396870"/>
                                </a:lnTo>
                                <a:lnTo>
                                  <a:pt x="6285687" y="2398750"/>
                                </a:lnTo>
                                <a:lnTo>
                                  <a:pt x="6284823" y="2400452"/>
                                </a:lnTo>
                                <a:lnTo>
                                  <a:pt x="6283477" y="2401798"/>
                                </a:lnTo>
                                <a:lnTo>
                                  <a:pt x="6281775" y="2402662"/>
                                </a:lnTo>
                                <a:lnTo>
                                  <a:pt x="6279896" y="2402966"/>
                                </a:lnTo>
                                <a:close/>
                              </a:path>
                              <a:path w="6286500" h="2403475">
                                <a:moveTo>
                                  <a:pt x="12191" y="12191"/>
                                </a:moveTo>
                                <a:lnTo>
                                  <a:pt x="6095" y="12191"/>
                                </a:lnTo>
                                <a:lnTo>
                                  <a:pt x="12191" y="6095"/>
                                </a:lnTo>
                                <a:lnTo>
                                  <a:pt x="12191" y="12191"/>
                                </a:lnTo>
                                <a:close/>
                              </a:path>
                              <a:path w="6286500" h="2403475">
                                <a:moveTo>
                                  <a:pt x="6273800" y="12191"/>
                                </a:moveTo>
                                <a:lnTo>
                                  <a:pt x="12191" y="12191"/>
                                </a:lnTo>
                                <a:lnTo>
                                  <a:pt x="12191" y="6095"/>
                                </a:lnTo>
                                <a:lnTo>
                                  <a:pt x="6273800" y="6095"/>
                                </a:lnTo>
                                <a:lnTo>
                                  <a:pt x="6273800" y="12191"/>
                                </a:lnTo>
                                <a:close/>
                              </a:path>
                              <a:path w="6286500" h="2403475">
                                <a:moveTo>
                                  <a:pt x="6273800" y="2396870"/>
                                </a:moveTo>
                                <a:lnTo>
                                  <a:pt x="6273800" y="6095"/>
                                </a:lnTo>
                                <a:lnTo>
                                  <a:pt x="6279896" y="12191"/>
                                </a:lnTo>
                                <a:lnTo>
                                  <a:pt x="6285992" y="12191"/>
                                </a:lnTo>
                                <a:lnTo>
                                  <a:pt x="6285992" y="2390775"/>
                                </a:lnTo>
                                <a:lnTo>
                                  <a:pt x="6279896" y="2390775"/>
                                </a:lnTo>
                                <a:lnTo>
                                  <a:pt x="6273800" y="2396870"/>
                                </a:lnTo>
                                <a:close/>
                              </a:path>
                              <a:path w="6286500" h="2403475">
                                <a:moveTo>
                                  <a:pt x="6285992" y="12191"/>
                                </a:moveTo>
                                <a:lnTo>
                                  <a:pt x="6279896" y="12191"/>
                                </a:lnTo>
                                <a:lnTo>
                                  <a:pt x="6273800" y="6095"/>
                                </a:lnTo>
                                <a:lnTo>
                                  <a:pt x="6285992" y="6095"/>
                                </a:lnTo>
                                <a:lnTo>
                                  <a:pt x="6285992" y="12191"/>
                                </a:lnTo>
                                <a:close/>
                              </a:path>
                              <a:path w="6286500" h="2403475">
                                <a:moveTo>
                                  <a:pt x="12191" y="2396870"/>
                                </a:moveTo>
                                <a:lnTo>
                                  <a:pt x="6095" y="2390775"/>
                                </a:lnTo>
                                <a:lnTo>
                                  <a:pt x="12191" y="2390775"/>
                                </a:lnTo>
                                <a:lnTo>
                                  <a:pt x="12191" y="2396870"/>
                                </a:lnTo>
                                <a:close/>
                              </a:path>
                              <a:path w="6286500" h="2403475">
                                <a:moveTo>
                                  <a:pt x="6273800" y="2396870"/>
                                </a:moveTo>
                                <a:lnTo>
                                  <a:pt x="12191" y="2396870"/>
                                </a:lnTo>
                                <a:lnTo>
                                  <a:pt x="12191" y="2390775"/>
                                </a:lnTo>
                                <a:lnTo>
                                  <a:pt x="6273800" y="2390775"/>
                                </a:lnTo>
                                <a:lnTo>
                                  <a:pt x="6273800" y="2396870"/>
                                </a:lnTo>
                                <a:close/>
                              </a:path>
                              <a:path w="6286500" h="2403475">
                                <a:moveTo>
                                  <a:pt x="6285992" y="2396870"/>
                                </a:moveTo>
                                <a:lnTo>
                                  <a:pt x="6273800" y="2396870"/>
                                </a:lnTo>
                                <a:lnTo>
                                  <a:pt x="6279896" y="2390775"/>
                                </a:lnTo>
                                <a:lnTo>
                                  <a:pt x="6285992" y="2390775"/>
                                </a:lnTo>
                                <a:lnTo>
                                  <a:pt x="6285992" y="2396870"/>
                                </a:lnTo>
                                <a:close/>
                              </a:path>
                            </a:pathLst>
                          </a:custGeom>
                          <a:solidFill>
                            <a:srgbClr val="2C6CB4"/>
                          </a:solidFill>
                        </wps:spPr>
                        <wps:bodyPr wrap="square" lIns="0" tIns="0" rIns="0" bIns="0" rtlCol="0">
                          <a:noAutofit/>
                        </wps:bodyPr>
                      </wps:wsp>
                      <wps:wsp>
                        <wps:cNvPr id="19" name="Textbox 19"/>
                        <wps:cNvSpPr txBox="1"/>
                        <wps:spPr>
                          <a:xfrm>
                            <a:off x="5968" y="5461"/>
                            <a:ext cx="6274435" cy="2391410"/>
                          </a:xfrm>
                          <a:prstGeom prst="rect">
                            <a:avLst/>
                          </a:prstGeom>
                        </wps:spPr>
                        <wps:txbx>
                          <w:txbxContent>
                            <w:p w14:paraId="4B99E0E4" w14:textId="77777777" w:rsidR="009C1DC3" w:rsidRDefault="002F5CAA">
                              <w:pPr>
                                <w:spacing w:before="250"/>
                                <w:ind w:left="8" w:right="6"/>
                                <w:jc w:val="center"/>
                                <w:rPr>
                                  <w:rFonts w:ascii="Arial"/>
                                  <w:b/>
                                </w:rPr>
                              </w:pPr>
                              <w:r>
                                <w:rPr>
                                  <w:rFonts w:ascii="Arial"/>
                                  <w:b/>
                                  <w:color w:val="1B396B"/>
                                  <w:spacing w:val="-2"/>
                                </w:rPr>
                                <w:t>MIGRATION</w:t>
                              </w:r>
                              <w:r>
                                <w:rPr>
                                  <w:rFonts w:ascii="Arial"/>
                                  <w:b/>
                                  <w:color w:val="1B396B"/>
                                  <w:spacing w:val="-5"/>
                                </w:rPr>
                                <w:t xml:space="preserve"> </w:t>
                              </w:r>
                              <w:r>
                                <w:rPr>
                                  <w:rFonts w:ascii="Arial"/>
                                  <w:b/>
                                  <w:color w:val="1B396B"/>
                                  <w:spacing w:val="-2"/>
                                </w:rPr>
                                <w:t>WORKFLOW OVERVIEW</w:t>
                              </w:r>
                            </w:p>
                            <w:p w14:paraId="69555C33" w14:textId="77777777" w:rsidR="009C1DC3" w:rsidRDefault="009C1DC3">
                              <w:pPr>
                                <w:spacing w:before="197"/>
                                <w:rPr>
                                  <w:rFonts w:ascii="Arial"/>
                                  <w:b/>
                                </w:rPr>
                              </w:pPr>
                            </w:p>
                            <w:p w14:paraId="0ABEF469" w14:textId="77777777" w:rsidR="009C1DC3" w:rsidRDefault="002F5CAA">
                              <w:pPr>
                                <w:ind w:left="8" w:right="5"/>
                                <w:jc w:val="center"/>
                                <w:rPr>
                                  <w:rFonts w:ascii="Arial MT" w:hAnsi="Arial MT"/>
                                  <w:sz w:val="21"/>
                                </w:rPr>
                              </w:pPr>
                              <w:r>
                                <w:rPr>
                                  <w:rFonts w:ascii="Arial MT" w:hAnsi="Arial MT"/>
                                  <w:color w:val="333333"/>
                                  <w:sz w:val="21"/>
                                </w:rPr>
                                <w:t>Create</w:t>
                              </w:r>
                              <w:r>
                                <w:rPr>
                                  <w:rFonts w:ascii="Arial MT" w:hAnsi="Arial MT"/>
                                  <w:color w:val="333333"/>
                                  <w:spacing w:val="-4"/>
                                  <w:sz w:val="21"/>
                                </w:rPr>
                                <w:t xml:space="preserve"> </w:t>
                              </w:r>
                              <w:r>
                                <w:rPr>
                                  <w:rFonts w:ascii="Arial MT" w:hAnsi="Arial MT"/>
                                  <w:color w:val="333333"/>
                                  <w:sz w:val="21"/>
                                </w:rPr>
                                <w:t>Update</w:t>
                              </w:r>
                              <w:r>
                                <w:rPr>
                                  <w:rFonts w:ascii="Arial MT" w:hAnsi="Arial MT"/>
                                  <w:color w:val="333333"/>
                                  <w:spacing w:val="-6"/>
                                  <w:sz w:val="21"/>
                                </w:rPr>
                                <w:t xml:space="preserve"> </w:t>
                              </w:r>
                              <w:r>
                                <w:rPr>
                                  <w:rFonts w:ascii="Arial MT" w:hAnsi="Arial MT"/>
                                  <w:color w:val="333333"/>
                                  <w:sz w:val="21"/>
                                </w:rPr>
                                <w:t>Set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Make</w:t>
                              </w:r>
                              <w:r>
                                <w:rPr>
                                  <w:rFonts w:ascii="Arial MT" w:hAnsi="Arial MT"/>
                                  <w:color w:val="333333"/>
                                  <w:spacing w:val="-8"/>
                                  <w:sz w:val="21"/>
                                </w:rPr>
                                <w:t xml:space="preserve"> </w:t>
                              </w:r>
                              <w:r>
                                <w:rPr>
                                  <w:rFonts w:ascii="Arial MT" w:hAnsi="Arial MT"/>
                                  <w:color w:val="333333"/>
                                  <w:sz w:val="21"/>
                                </w:rPr>
                                <w:t>Current</w:t>
                              </w:r>
                              <w:r>
                                <w:rPr>
                                  <w:rFonts w:ascii="Arial MT" w:hAnsi="Arial MT"/>
                                  <w:color w:val="333333"/>
                                  <w:spacing w:val="49"/>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Configure</w:t>
                              </w:r>
                              <w:r>
                                <w:rPr>
                                  <w:rFonts w:ascii="Arial MT" w:hAnsi="Arial MT"/>
                                  <w:color w:val="333333"/>
                                  <w:spacing w:val="-1"/>
                                  <w:sz w:val="21"/>
                                </w:rPr>
                                <w:t xml:space="preserve"> </w:t>
                              </w:r>
                              <w:r>
                                <w:rPr>
                                  <w:rFonts w:ascii="Arial MT" w:hAnsi="Arial MT"/>
                                  <w:color w:val="333333"/>
                                  <w:sz w:val="21"/>
                                </w:rPr>
                                <w:t>UI</w:t>
                              </w:r>
                              <w:r>
                                <w:rPr>
                                  <w:rFonts w:ascii="Arial MT" w:hAnsi="Arial MT"/>
                                  <w:color w:val="333333"/>
                                  <w:spacing w:val="-9"/>
                                  <w:sz w:val="21"/>
                                </w:rPr>
                                <w:t xml:space="preserve"> </w:t>
                              </w:r>
                              <w:r>
                                <w:rPr>
                                  <w:rFonts w:ascii="Arial MT" w:hAnsi="Arial MT"/>
                                  <w:color w:val="333333"/>
                                  <w:sz w:val="21"/>
                                </w:rPr>
                                <w:t>Policy</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Add</w:t>
                              </w:r>
                              <w:r>
                                <w:rPr>
                                  <w:rFonts w:ascii="Arial MT" w:hAnsi="Arial MT"/>
                                  <w:color w:val="333333"/>
                                  <w:spacing w:val="-3"/>
                                  <w:sz w:val="21"/>
                                </w:rPr>
                                <w:t xml:space="preserve"> </w:t>
                              </w:r>
                              <w:r>
                                <w:rPr>
                                  <w:rFonts w:ascii="Arial MT" w:hAnsi="Arial MT"/>
                                  <w:color w:val="333333"/>
                                  <w:sz w:val="21"/>
                                </w:rPr>
                                <w:t>UI</w:t>
                              </w:r>
                              <w:r>
                                <w:rPr>
                                  <w:rFonts w:ascii="Arial MT" w:hAnsi="Arial MT"/>
                                  <w:color w:val="333333"/>
                                  <w:spacing w:val="-8"/>
                                  <w:sz w:val="21"/>
                                </w:rPr>
                                <w:t xml:space="preserve"> </w:t>
                              </w:r>
                              <w:r>
                                <w:rPr>
                                  <w:rFonts w:ascii="Arial MT" w:hAnsi="Arial MT"/>
                                  <w:color w:val="333333"/>
                                  <w:sz w:val="21"/>
                                </w:rPr>
                                <w:t>Policy</w:t>
                              </w:r>
                              <w:r>
                                <w:rPr>
                                  <w:rFonts w:ascii="Arial MT" w:hAnsi="Arial MT"/>
                                  <w:color w:val="333333"/>
                                  <w:spacing w:val="-3"/>
                                  <w:sz w:val="21"/>
                                </w:rPr>
                                <w:t xml:space="preserve"> </w:t>
                              </w:r>
                              <w:r>
                                <w:rPr>
                                  <w:rFonts w:ascii="Arial MT" w:hAnsi="Arial MT"/>
                                  <w:color w:val="333333"/>
                                  <w:spacing w:val="-2"/>
                                  <w:sz w:val="21"/>
                                </w:rPr>
                                <w:t>Action</w:t>
                              </w:r>
                            </w:p>
                            <w:p w14:paraId="5AB3187D" w14:textId="77777777" w:rsidR="009C1DC3" w:rsidRDefault="002F5CAA">
                              <w:pPr>
                                <w:spacing w:before="63"/>
                                <w:ind w:left="8"/>
                                <w:jc w:val="center"/>
                                <w:rPr>
                                  <w:rFonts w:ascii="Arial" w:hAnsi="Arial"/>
                                  <w:b/>
                                  <w:sz w:val="28"/>
                                </w:rPr>
                              </w:pPr>
                              <w:r>
                                <w:rPr>
                                  <w:rFonts w:ascii="Arial" w:hAnsi="Arial"/>
                                  <w:b/>
                                  <w:color w:val="2C6CB4"/>
                                  <w:spacing w:val="-10"/>
                                  <w:sz w:val="28"/>
                                </w:rPr>
                                <w:t>↓</w:t>
                              </w:r>
                            </w:p>
                            <w:p w14:paraId="23BF6408" w14:textId="77777777" w:rsidR="009C1DC3" w:rsidRDefault="002F5CAA">
                              <w:pPr>
                                <w:spacing w:before="58"/>
                                <w:ind w:left="8" w:right="3"/>
                                <w:jc w:val="center"/>
                                <w:rPr>
                                  <w:rFonts w:ascii="Arial MT" w:hAnsi="Arial MT"/>
                                  <w:sz w:val="21"/>
                                </w:rPr>
                              </w:pPr>
                              <w:r>
                                <w:rPr>
                                  <w:rFonts w:ascii="Arial MT" w:hAnsi="Arial MT"/>
                                  <w:color w:val="333333"/>
                                  <w:sz w:val="21"/>
                                </w:rPr>
                                <w:t>Verify</w:t>
                              </w:r>
                              <w:r>
                                <w:rPr>
                                  <w:rFonts w:ascii="Arial MT" w:hAnsi="Arial MT"/>
                                  <w:color w:val="333333"/>
                                  <w:spacing w:val="-10"/>
                                  <w:sz w:val="21"/>
                                </w:rPr>
                                <w:t xml:space="preserve"> </w:t>
                              </w:r>
                              <w:r>
                                <w:rPr>
                                  <w:rFonts w:ascii="Arial MT" w:hAnsi="Arial MT"/>
                                  <w:color w:val="333333"/>
                                  <w:sz w:val="21"/>
                                </w:rPr>
                                <w:t>Capture</w:t>
                              </w:r>
                              <w:r>
                                <w:rPr>
                                  <w:rFonts w:ascii="Arial MT" w:hAnsi="Arial MT"/>
                                  <w:color w:val="333333"/>
                                  <w:spacing w:val="42"/>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z w:val="21"/>
                                </w:rPr>
                                <w:t>Set</w:t>
                              </w:r>
                              <w:r>
                                <w:rPr>
                                  <w:rFonts w:ascii="Arial MT" w:hAnsi="Arial MT"/>
                                  <w:color w:val="333333"/>
                                  <w:spacing w:val="-3"/>
                                  <w:sz w:val="21"/>
                                </w:rPr>
                                <w:t xml:space="preserve"> </w:t>
                              </w:r>
                              <w:r>
                                <w:rPr>
                                  <w:rFonts w:ascii="Arial MT" w:hAnsi="Arial MT"/>
                                  <w:color w:val="333333"/>
                                  <w:sz w:val="21"/>
                                </w:rPr>
                                <w:t>Status</w:t>
                              </w:r>
                              <w:r>
                                <w:rPr>
                                  <w:rFonts w:ascii="Arial MT" w:hAnsi="Arial MT"/>
                                  <w:color w:val="333333"/>
                                  <w:spacing w:val="-7"/>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Complete</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Export</w:t>
                              </w:r>
                              <w:r>
                                <w:rPr>
                                  <w:rFonts w:ascii="Arial MT" w:hAnsi="Arial MT"/>
                                  <w:color w:val="333333"/>
                                  <w:spacing w:val="-6"/>
                                  <w:sz w:val="21"/>
                                </w:rPr>
                                <w:t xml:space="preserve"> </w:t>
                              </w:r>
                              <w:r>
                                <w:rPr>
                                  <w:rFonts w:ascii="Arial MT" w:hAnsi="Arial MT"/>
                                  <w:color w:val="333333"/>
                                  <w:sz w:val="21"/>
                                </w:rPr>
                                <w:t>to</w:t>
                              </w:r>
                              <w:r>
                                <w:rPr>
                                  <w:rFonts w:ascii="Arial MT" w:hAnsi="Arial MT"/>
                                  <w:color w:val="333333"/>
                                  <w:spacing w:val="-6"/>
                                  <w:sz w:val="21"/>
                                </w:rPr>
                                <w:t xml:space="preserve"> </w:t>
                              </w:r>
                              <w:r>
                                <w:rPr>
                                  <w:rFonts w:ascii="Arial MT" w:hAnsi="Arial MT"/>
                                  <w:color w:val="333333"/>
                                  <w:spacing w:val="-5"/>
                                  <w:sz w:val="21"/>
                                </w:rPr>
                                <w:t>XML</w:t>
                              </w:r>
                            </w:p>
                            <w:p w14:paraId="006D3A9C" w14:textId="77777777" w:rsidR="009C1DC3" w:rsidRDefault="002F5CAA">
                              <w:pPr>
                                <w:spacing w:before="62"/>
                                <w:ind w:left="8"/>
                                <w:jc w:val="center"/>
                                <w:rPr>
                                  <w:rFonts w:ascii="Arial" w:hAnsi="Arial"/>
                                  <w:b/>
                                  <w:sz w:val="28"/>
                                </w:rPr>
                              </w:pPr>
                              <w:r>
                                <w:rPr>
                                  <w:rFonts w:ascii="Arial" w:hAnsi="Arial"/>
                                  <w:b/>
                                  <w:color w:val="2C6CB4"/>
                                  <w:spacing w:val="-10"/>
                                  <w:sz w:val="28"/>
                                </w:rPr>
                                <w:t>↓</w:t>
                              </w:r>
                            </w:p>
                            <w:p w14:paraId="796E32E2" w14:textId="77777777" w:rsidR="009C1DC3" w:rsidRDefault="002F5CAA">
                              <w:pPr>
                                <w:spacing w:before="58"/>
                                <w:ind w:left="8" w:right="8"/>
                                <w:jc w:val="center"/>
                                <w:rPr>
                                  <w:rFonts w:ascii="Arial MT" w:hAnsi="Arial MT"/>
                                  <w:sz w:val="21"/>
                                </w:rPr>
                              </w:pPr>
                              <w:r>
                                <w:rPr>
                                  <w:rFonts w:ascii="Arial MT" w:hAnsi="Arial MT"/>
                                  <w:color w:val="333333"/>
                                  <w:sz w:val="21"/>
                                </w:rPr>
                                <w:t>Import</w:t>
                              </w:r>
                              <w:r>
                                <w:rPr>
                                  <w:rFonts w:ascii="Arial MT" w:hAnsi="Arial MT"/>
                                  <w:color w:val="333333"/>
                                  <w:spacing w:val="-6"/>
                                  <w:sz w:val="21"/>
                                </w:rPr>
                                <w:t xml:space="preserve"> </w:t>
                              </w:r>
                              <w:r>
                                <w:rPr>
                                  <w:rFonts w:ascii="Arial MT" w:hAnsi="Arial MT"/>
                                  <w:color w:val="333333"/>
                                  <w:sz w:val="21"/>
                                </w:rPr>
                                <w:t>XML</w:t>
                              </w:r>
                              <w:r>
                                <w:rPr>
                                  <w:rFonts w:ascii="Arial MT" w:hAnsi="Arial MT"/>
                                  <w:color w:val="333333"/>
                                  <w:spacing w:val="-1"/>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Target</w:t>
                              </w:r>
                              <w:r>
                                <w:rPr>
                                  <w:rFonts w:ascii="Arial MT" w:hAnsi="Arial MT"/>
                                  <w:color w:val="333333"/>
                                  <w:spacing w:val="-3"/>
                                  <w:sz w:val="21"/>
                                </w:rPr>
                                <w:t xml:space="preserve"> </w:t>
                              </w:r>
                              <w:r>
                                <w:rPr>
                                  <w:rFonts w:ascii="Arial MT" w:hAnsi="Arial MT"/>
                                  <w:color w:val="333333"/>
                                  <w:sz w:val="21"/>
                                </w:rPr>
                                <w:t>Instance</w:t>
                              </w:r>
                              <w:r>
                                <w:rPr>
                                  <w:rFonts w:ascii="Arial MT" w:hAnsi="Arial MT"/>
                                  <w:color w:val="333333"/>
                                  <w:spacing w:val="43"/>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Preview</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Commit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pacing w:val="-2"/>
                                  <w:sz w:val="21"/>
                                </w:rPr>
                                <w:t>Validate</w:t>
                              </w:r>
                            </w:p>
                          </w:txbxContent>
                        </wps:txbx>
                        <wps:bodyPr wrap="square" lIns="0" tIns="0" rIns="0" bIns="0" rtlCol="0">
                          <a:noAutofit/>
                        </wps:bodyPr>
                      </wps:wsp>
                    </wpg:wgp>
                  </a:graphicData>
                </a:graphic>
              </wp:anchor>
            </w:drawing>
          </mc:Choice>
          <mc:Fallback>
            <w:pict>
              <v:group w14:anchorId="19AD5084" id="Group 16" o:spid="_x0000_s1033" style="position:absolute;margin-left:56.75pt;margin-top:14.8pt;width:495pt;height:189.25pt;z-index:-251659264;mso-wrap-distance-left:0;mso-wrap-distance-right:0;mso-position-horizontal-relative:page;mso-position-vertical-relative:text" coordsize="62865,24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">
                <v:shape id="Graphic 17" o:spid="_x0000_s1034" style="position:absolute;left:59;top:54;width:62745;height:23914;visibility:visible;mso-wrap-style:square;v-text-anchor:top" coordsize="6274435,239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" path="m6274308,2391155l,2391155,,,6274308,r,2391155xe" fillcolor="#d9e8f7" stroked="f">
                  <v:path arrowok="t"/>
                </v:shape>
                <v:shape id="Graphic 18" o:spid="_x0000_s1035" style="position:absolute;width:62865;height:24034;visibility:visible;mso-wrap-style:square;v-text-anchor:top" coordsize="6286500,240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" path="m6279896,2402966r-6273801,l4216,2402662r-1702,-864l1168,2400452r-876,-1702l,2396870,,6095,6095,,6279896,r6096,6095l12191,6095,6095,12191r6096,l12191,2390775r-6096,l12191,2396870r6273801,l6285687,2398750r-864,1702l6283477,2401798r-1702,864l6279896,2402966xem12191,12191r-6096,l12191,6095r,6096xem6273800,12191r-6261609,l12191,6095r6261609,l6273800,12191xem6273800,2396870r,-2390775l6279896,12191r6096,l6285992,2390775r-6096,l6273800,2396870xem6285992,12191r-6096,l6273800,6095r12192,l6285992,12191xem12191,2396870r-6096,-6095l12191,2390775r,6095xem6273800,2396870r-6261609,l12191,2390775r6261609,l6273800,2396870xem6285992,2396870r-12192,l6279896,2390775r6096,l6285992,2396870xe" fillcolor="#2c6cb4" stroked="f">
                  <v:path arrowok="t"/>
                </v:shape>
                <v:shape id="Textbox 19" o:spid="_x0000_s1036" type="#_x0000_t202" style="position:absolute;left:59;top:54;width:62745;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B99E0E4" w14:textId="77777777" w:rsidR="009C1DC3" w:rsidRDefault="002F5CAA">
                        <w:pPr>
                          <w:spacing w:before="250"/>
                          <w:ind w:left="8" w:right="6"/>
                          <w:jc w:val="center"/>
                          <w:rPr>
                            <w:rFonts w:ascii="Arial"/>
                            <w:b/>
                          </w:rPr>
                        </w:pPr>
                        <w:r>
                          <w:rPr>
                            <w:rFonts w:ascii="Arial"/>
                            <w:b/>
                            <w:color w:val="1B396B"/>
                            <w:spacing w:val="-2"/>
                          </w:rPr>
                          <w:t>MIGRATION</w:t>
                        </w:r>
                        <w:r>
                          <w:rPr>
                            <w:rFonts w:ascii="Arial"/>
                            <w:b/>
                            <w:color w:val="1B396B"/>
                            <w:spacing w:val="-5"/>
                          </w:rPr>
                          <w:t xml:space="preserve"> </w:t>
                        </w:r>
                        <w:r>
                          <w:rPr>
                            <w:rFonts w:ascii="Arial"/>
                            <w:b/>
                            <w:color w:val="1B396B"/>
                            <w:spacing w:val="-2"/>
                          </w:rPr>
                          <w:t>WORKFLOW OVERVIEW</w:t>
                        </w:r>
                      </w:p>
                      <w:p w14:paraId="69555C33" w14:textId="77777777" w:rsidR="009C1DC3" w:rsidRDefault="009C1DC3">
                        <w:pPr>
                          <w:spacing w:before="197"/>
                          <w:rPr>
                            <w:rFonts w:ascii="Arial"/>
                            <w:b/>
                          </w:rPr>
                        </w:pPr>
                      </w:p>
                      <w:p w14:paraId="0ABEF469" w14:textId="77777777" w:rsidR="009C1DC3" w:rsidRDefault="002F5CAA">
                        <w:pPr>
                          <w:ind w:left="8" w:right="5"/>
                          <w:jc w:val="center"/>
                          <w:rPr>
                            <w:rFonts w:ascii="Arial MT" w:hAnsi="Arial MT"/>
                            <w:sz w:val="21"/>
                          </w:rPr>
                        </w:pPr>
                        <w:r>
                          <w:rPr>
                            <w:rFonts w:ascii="Arial MT" w:hAnsi="Arial MT"/>
                            <w:color w:val="333333"/>
                            <w:sz w:val="21"/>
                          </w:rPr>
                          <w:t>Create</w:t>
                        </w:r>
                        <w:r>
                          <w:rPr>
                            <w:rFonts w:ascii="Arial MT" w:hAnsi="Arial MT"/>
                            <w:color w:val="333333"/>
                            <w:spacing w:val="-4"/>
                            <w:sz w:val="21"/>
                          </w:rPr>
                          <w:t xml:space="preserve"> </w:t>
                        </w:r>
                        <w:r>
                          <w:rPr>
                            <w:rFonts w:ascii="Arial MT" w:hAnsi="Arial MT"/>
                            <w:color w:val="333333"/>
                            <w:sz w:val="21"/>
                          </w:rPr>
                          <w:t>Update</w:t>
                        </w:r>
                        <w:r>
                          <w:rPr>
                            <w:rFonts w:ascii="Arial MT" w:hAnsi="Arial MT"/>
                            <w:color w:val="333333"/>
                            <w:spacing w:val="-6"/>
                            <w:sz w:val="21"/>
                          </w:rPr>
                          <w:t xml:space="preserve"> </w:t>
                        </w:r>
                        <w:r>
                          <w:rPr>
                            <w:rFonts w:ascii="Arial MT" w:hAnsi="Arial MT"/>
                            <w:color w:val="333333"/>
                            <w:sz w:val="21"/>
                          </w:rPr>
                          <w:t>Set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Make</w:t>
                        </w:r>
                        <w:r>
                          <w:rPr>
                            <w:rFonts w:ascii="Arial MT" w:hAnsi="Arial MT"/>
                            <w:color w:val="333333"/>
                            <w:spacing w:val="-8"/>
                            <w:sz w:val="21"/>
                          </w:rPr>
                          <w:t xml:space="preserve"> </w:t>
                        </w:r>
                        <w:r>
                          <w:rPr>
                            <w:rFonts w:ascii="Arial MT" w:hAnsi="Arial MT"/>
                            <w:color w:val="333333"/>
                            <w:sz w:val="21"/>
                          </w:rPr>
                          <w:t>Current</w:t>
                        </w:r>
                        <w:r>
                          <w:rPr>
                            <w:rFonts w:ascii="Arial MT" w:hAnsi="Arial MT"/>
                            <w:color w:val="333333"/>
                            <w:spacing w:val="49"/>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Configure</w:t>
                        </w:r>
                        <w:r>
                          <w:rPr>
                            <w:rFonts w:ascii="Arial MT" w:hAnsi="Arial MT"/>
                            <w:color w:val="333333"/>
                            <w:spacing w:val="-1"/>
                            <w:sz w:val="21"/>
                          </w:rPr>
                          <w:t xml:space="preserve"> </w:t>
                        </w:r>
                        <w:r>
                          <w:rPr>
                            <w:rFonts w:ascii="Arial MT" w:hAnsi="Arial MT"/>
                            <w:color w:val="333333"/>
                            <w:sz w:val="21"/>
                          </w:rPr>
                          <w:t>UI</w:t>
                        </w:r>
                        <w:r>
                          <w:rPr>
                            <w:rFonts w:ascii="Arial MT" w:hAnsi="Arial MT"/>
                            <w:color w:val="333333"/>
                            <w:spacing w:val="-9"/>
                            <w:sz w:val="21"/>
                          </w:rPr>
                          <w:t xml:space="preserve"> </w:t>
                        </w:r>
                        <w:r>
                          <w:rPr>
                            <w:rFonts w:ascii="Arial MT" w:hAnsi="Arial MT"/>
                            <w:color w:val="333333"/>
                            <w:sz w:val="21"/>
                          </w:rPr>
                          <w:t>Policy</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Add</w:t>
                        </w:r>
                        <w:r>
                          <w:rPr>
                            <w:rFonts w:ascii="Arial MT" w:hAnsi="Arial MT"/>
                            <w:color w:val="333333"/>
                            <w:spacing w:val="-3"/>
                            <w:sz w:val="21"/>
                          </w:rPr>
                          <w:t xml:space="preserve"> </w:t>
                        </w:r>
                        <w:r>
                          <w:rPr>
                            <w:rFonts w:ascii="Arial MT" w:hAnsi="Arial MT"/>
                            <w:color w:val="333333"/>
                            <w:sz w:val="21"/>
                          </w:rPr>
                          <w:t>UI</w:t>
                        </w:r>
                        <w:r>
                          <w:rPr>
                            <w:rFonts w:ascii="Arial MT" w:hAnsi="Arial MT"/>
                            <w:color w:val="333333"/>
                            <w:spacing w:val="-8"/>
                            <w:sz w:val="21"/>
                          </w:rPr>
                          <w:t xml:space="preserve"> </w:t>
                        </w:r>
                        <w:r>
                          <w:rPr>
                            <w:rFonts w:ascii="Arial MT" w:hAnsi="Arial MT"/>
                            <w:color w:val="333333"/>
                            <w:sz w:val="21"/>
                          </w:rPr>
                          <w:t>Policy</w:t>
                        </w:r>
                        <w:r>
                          <w:rPr>
                            <w:rFonts w:ascii="Arial MT" w:hAnsi="Arial MT"/>
                            <w:color w:val="333333"/>
                            <w:spacing w:val="-3"/>
                            <w:sz w:val="21"/>
                          </w:rPr>
                          <w:t xml:space="preserve"> </w:t>
                        </w:r>
                        <w:r>
                          <w:rPr>
                            <w:rFonts w:ascii="Arial MT" w:hAnsi="Arial MT"/>
                            <w:color w:val="333333"/>
                            <w:spacing w:val="-2"/>
                            <w:sz w:val="21"/>
                          </w:rPr>
                          <w:t>Action</w:t>
                        </w:r>
                      </w:p>
                      <w:p w14:paraId="5AB3187D" w14:textId="77777777" w:rsidR="009C1DC3" w:rsidRDefault="002F5CAA">
                        <w:pPr>
                          <w:spacing w:before="63"/>
                          <w:ind w:left="8"/>
                          <w:jc w:val="center"/>
                          <w:rPr>
                            <w:rFonts w:ascii="Arial" w:hAnsi="Arial"/>
                            <w:b/>
                            <w:sz w:val="28"/>
                          </w:rPr>
                        </w:pPr>
                        <w:r>
                          <w:rPr>
                            <w:rFonts w:ascii="Arial" w:hAnsi="Arial"/>
                            <w:b/>
                            <w:color w:val="2C6CB4"/>
                            <w:spacing w:val="-10"/>
                            <w:sz w:val="28"/>
                          </w:rPr>
                          <w:t>↓</w:t>
                        </w:r>
                      </w:p>
                      <w:p w14:paraId="23BF6408" w14:textId="77777777" w:rsidR="009C1DC3" w:rsidRDefault="002F5CAA">
                        <w:pPr>
                          <w:spacing w:before="58"/>
                          <w:ind w:left="8" w:right="3"/>
                          <w:jc w:val="center"/>
                          <w:rPr>
                            <w:rFonts w:ascii="Arial MT" w:hAnsi="Arial MT"/>
                            <w:sz w:val="21"/>
                          </w:rPr>
                        </w:pPr>
                        <w:r>
                          <w:rPr>
                            <w:rFonts w:ascii="Arial MT" w:hAnsi="Arial MT"/>
                            <w:color w:val="333333"/>
                            <w:sz w:val="21"/>
                          </w:rPr>
                          <w:t>Verify</w:t>
                        </w:r>
                        <w:r>
                          <w:rPr>
                            <w:rFonts w:ascii="Arial MT" w:hAnsi="Arial MT"/>
                            <w:color w:val="333333"/>
                            <w:spacing w:val="-10"/>
                            <w:sz w:val="21"/>
                          </w:rPr>
                          <w:t xml:space="preserve"> </w:t>
                        </w:r>
                        <w:r>
                          <w:rPr>
                            <w:rFonts w:ascii="Arial MT" w:hAnsi="Arial MT"/>
                            <w:color w:val="333333"/>
                            <w:sz w:val="21"/>
                          </w:rPr>
                          <w:t>Capture</w:t>
                        </w:r>
                        <w:r>
                          <w:rPr>
                            <w:rFonts w:ascii="Arial MT" w:hAnsi="Arial MT"/>
                            <w:color w:val="333333"/>
                            <w:spacing w:val="42"/>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z w:val="21"/>
                          </w:rPr>
                          <w:t>Set</w:t>
                        </w:r>
                        <w:r>
                          <w:rPr>
                            <w:rFonts w:ascii="Arial MT" w:hAnsi="Arial MT"/>
                            <w:color w:val="333333"/>
                            <w:spacing w:val="-3"/>
                            <w:sz w:val="21"/>
                          </w:rPr>
                          <w:t xml:space="preserve"> </w:t>
                        </w:r>
                        <w:r>
                          <w:rPr>
                            <w:rFonts w:ascii="Arial MT" w:hAnsi="Arial MT"/>
                            <w:color w:val="333333"/>
                            <w:sz w:val="21"/>
                          </w:rPr>
                          <w:t>Status</w:t>
                        </w:r>
                        <w:r>
                          <w:rPr>
                            <w:rFonts w:ascii="Arial MT" w:hAnsi="Arial MT"/>
                            <w:color w:val="333333"/>
                            <w:spacing w:val="-7"/>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Complete</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Export</w:t>
                        </w:r>
                        <w:r>
                          <w:rPr>
                            <w:rFonts w:ascii="Arial MT" w:hAnsi="Arial MT"/>
                            <w:color w:val="333333"/>
                            <w:spacing w:val="-6"/>
                            <w:sz w:val="21"/>
                          </w:rPr>
                          <w:t xml:space="preserve"> </w:t>
                        </w:r>
                        <w:r>
                          <w:rPr>
                            <w:rFonts w:ascii="Arial MT" w:hAnsi="Arial MT"/>
                            <w:color w:val="333333"/>
                            <w:sz w:val="21"/>
                          </w:rPr>
                          <w:t>to</w:t>
                        </w:r>
                        <w:r>
                          <w:rPr>
                            <w:rFonts w:ascii="Arial MT" w:hAnsi="Arial MT"/>
                            <w:color w:val="333333"/>
                            <w:spacing w:val="-6"/>
                            <w:sz w:val="21"/>
                          </w:rPr>
                          <w:t xml:space="preserve"> </w:t>
                        </w:r>
                        <w:r>
                          <w:rPr>
                            <w:rFonts w:ascii="Arial MT" w:hAnsi="Arial MT"/>
                            <w:color w:val="333333"/>
                            <w:spacing w:val="-5"/>
                            <w:sz w:val="21"/>
                          </w:rPr>
                          <w:t>XML</w:t>
                        </w:r>
                      </w:p>
                      <w:p w14:paraId="006D3A9C" w14:textId="77777777" w:rsidR="009C1DC3" w:rsidRDefault="002F5CAA">
                        <w:pPr>
                          <w:spacing w:before="62"/>
                          <w:ind w:left="8"/>
                          <w:jc w:val="center"/>
                          <w:rPr>
                            <w:rFonts w:ascii="Arial" w:hAnsi="Arial"/>
                            <w:b/>
                            <w:sz w:val="28"/>
                          </w:rPr>
                        </w:pPr>
                        <w:r>
                          <w:rPr>
                            <w:rFonts w:ascii="Arial" w:hAnsi="Arial"/>
                            <w:b/>
                            <w:color w:val="2C6CB4"/>
                            <w:spacing w:val="-10"/>
                            <w:sz w:val="28"/>
                          </w:rPr>
                          <w:t>↓</w:t>
                        </w:r>
                      </w:p>
                      <w:p w14:paraId="796E32E2" w14:textId="77777777" w:rsidR="009C1DC3" w:rsidRDefault="002F5CAA">
                        <w:pPr>
                          <w:spacing w:before="58"/>
                          <w:ind w:left="8" w:right="8"/>
                          <w:jc w:val="center"/>
                          <w:rPr>
                            <w:rFonts w:ascii="Arial MT" w:hAnsi="Arial MT"/>
                            <w:sz w:val="21"/>
                          </w:rPr>
                        </w:pPr>
                        <w:r>
                          <w:rPr>
                            <w:rFonts w:ascii="Arial MT" w:hAnsi="Arial MT"/>
                            <w:color w:val="333333"/>
                            <w:sz w:val="21"/>
                          </w:rPr>
                          <w:t>Import</w:t>
                        </w:r>
                        <w:r>
                          <w:rPr>
                            <w:rFonts w:ascii="Arial MT" w:hAnsi="Arial MT"/>
                            <w:color w:val="333333"/>
                            <w:spacing w:val="-6"/>
                            <w:sz w:val="21"/>
                          </w:rPr>
                          <w:t xml:space="preserve"> </w:t>
                        </w:r>
                        <w:r>
                          <w:rPr>
                            <w:rFonts w:ascii="Arial MT" w:hAnsi="Arial MT"/>
                            <w:color w:val="333333"/>
                            <w:sz w:val="21"/>
                          </w:rPr>
                          <w:t>XML</w:t>
                        </w:r>
                        <w:r>
                          <w:rPr>
                            <w:rFonts w:ascii="Arial MT" w:hAnsi="Arial MT"/>
                            <w:color w:val="333333"/>
                            <w:spacing w:val="-1"/>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Target</w:t>
                        </w:r>
                        <w:r>
                          <w:rPr>
                            <w:rFonts w:ascii="Arial MT" w:hAnsi="Arial MT"/>
                            <w:color w:val="333333"/>
                            <w:spacing w:val="-3"/>
                            <w:sz w:val="21"/>
                          </w:rPr>
                          <w:t xml:space="preserve"> </w:t>
                        </w:r>
                        <w:r>
                          <w:rPr>
                            <w:rFonts w:ascii="Arial MT" w:hAnsi="Arial MT"/>
                            <w:color w:val="333333"/>
                            <w:sz w:val="21"/>
                          </w:rPr>
                          <w:t>Instance</w:t>
                        </w:r>
                        <w:r>
                          <w:rPr>
                            <w:rFonts w:ascii="Arial MT" w:hAnsi="Arial MT"/>
                            <w:color w:val="333333"/>
                            <w:spacing w:val="43"/>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Preview</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Commit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pacing w:val="-2"/>
                            <w:sz w:val="21"/>
                          </w:rPr>
                          <w:t>Validate</w:t>
                        </w:r>
                      </w:p>
                    </w:txbxContent>
                  </v:textbox>
                </v:shape>
                <w10:wrap type="topAndBottom" anchorx="page"/>
              </v:group>
            </w:pict>
          </mc:Fallback>
        </mc:AlternateContent>
      </w:r>
    </w:p>
    <w:p w14:paraId="6A64F54F" w14:textId="77777777" w:rsidR="009C1DC3" w:rsidRDefault="009C1DC3">
      <w:pPr>
        <w:pStyle w:val="BodyText"/>
        <w:rPr>
          <w:sz w:val="20"/>
        </w:rPr>
        <w:sectPr w:rsidR="009C1DC3">
          <w:pgSz w:w="11910" w:h="16840"/>
          <w:pgMar w:top="1360" w:right="566" w:bottom="280" w:left="1133" w:header="720" w:footer="720" w:gutter="0"/>
          <w:cols w:space="720"/>
        </w:sectPr>
      </w:pPr>
    </w:p>
    <w:p w14:paraId="3E23D86D" w14:textId="77777777" w:rsidR="009C1DC3" w:rsidRDefault="002F5CAA">
      <w:pPr>
        <w:pStyle w:val="Heading1"/>
        <w:numPr>
          <w:ilvl w:val="0"/>
          <w:numId w:val="1"/>
        </w:numPr>
        <w:tabs>
          <w:tab w:val="left" w:pos="747"/>
        </w:tabs>
        <w:spacing w:before="185"/>
        <w:ind w:left="747" w:hanging="440"/>
      </w:pPr>
      <w:bookmarkStart w:id="13" w:name="9.Implementation_Steps"/>
      <w:bookmarkEnd w:id="13"/>
      <w:r>
        <w:rPr>
          <w:spacing w:val="-2"/>
        </w:rPr>
        <w:lastRenderedPageBreak/>
        <w:t>Implementation</w:t>
      </w:r>
      <w:r>
        <w:rPr>
          <w:spacing w:val="-19"/>
        </w:rPr>
        <w:t xml:space="preserve"> </w:t>
      </w:r>
      <w:r>
        <w:rPr>
          <w:spacing w:val="-4"/>
        </w:rPr>
        <w:t>Steps</w:t>
      </w:r>
    </w:p>
    <w:p w14:paraId="0032A9B0" w14:textId="77777777" w:rsidR="009C1DC3" w:rsidRDefault="002F5CAA">
      <w:pPr>
        <w:pStyle w:val="BodyText"/>
        <w:spacing w:before="9"/>
        <w:rPr>
          <w:rFonts w:ascii="Arial"/>
          <w:b/>
          <w:sz w:val="4"/>
        </w:rPr>
      </w:pPr>
      <w:r>
        <w:rPr>
          <w:rFonts w:ascii="Arial"/>
          <w:b/>
          <w:noProof/>
          <w:sz w:val="4"/>
        </w:rPr>
        <mc:AlternateContent>
          <mc:Choice Requires="wps">
            <w:drawing>
              <wp:anchor distT="0" distB="0" distL="0" distR="0" simplePos="0" relativeHeight="251658240" behindDoc="1" locked="0" layoutInCell="1" allowOverlap="1" wp14:anchorId="165280FF" wp14:editId="762B7666">
                <wp:simplePos x="0" y="0"/>
                <wp:positionH relativeFrom="page">
                  <wp:posOffset>914400</wp:posOffset>
                </wp:positionH>
                <wp:positionV relativeFrom="paragraph">
                  <wp:posOffset>50165</wp:posOffset>
                </wp:positionV>
                <wp:extent cx="5845810" cy="1270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54F0F088" id="Graphic 20" o:spid="_x0000_s1026" style="position:absolute;margin-left:1in;margin-top:3.95pt;width:460.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Lv1t17aAAAACAEAAA8AAAAAAAAAAAAA&#10;AAAAWAQAAGRycy9kb3ducmV2LnhtbFBLBQYAAAAABAAEAPMAAABfBQAAAAA=&#10;" path="m5845809,12191l,12191,,,5845809,r,12191xe" fillcolor="#2c6cb4" stroked="f">
                <v:path arrowok="t"/>
                <w10:wrap type="topAndBottom" anchorx="page"/>
              </v:shape>
            </w:pict>
          </mc:Fallback>
        </mc:AlternateContent>
      </w:r>
    </w:p>
    <w:p w14:paraId="32A4817B" w14:textId="77777777" w:rsidR="009C1DC3" w:rsidRDefault="009C1DC3">
      <w:pPr>
        <w:pStyle w:val="BodyText"/>
        <w:rPr>
          <w:rFonts w:ascii="Arial"/>
          <w:b/>
          <w:sz w:val="20"/>
        </w:rPr>
      </w:pPr>
    </w:p>
    <w:p w14:paraId="6C081C88" w14:textId="77777777" w:rsidR="009C1DC3" w:rsidRDefault="009C1DC3">
      <w:pPr>
        <w:pStyle w:val="BodyText"/>
        <w:rPr>
          <w:rFonts w:ascii="Arial"/>
          <w:b/>
          <w:sz w:val="20"/>
        </w:rPr>
      </w:pPr>
    </w:p>
    <w:p w14:paraId="0E3B7543" w14:textId="77777777" w:rsidR="009C1DC3" w:rsidRDefault="009C1DC3">
      <w:pPr>
        <w:pStyle w:val="BodyText"/>
        <w:rPr>
          <w:rFonts w:ascii="Arial"/>
          <w:b/>
          <w:sz w:val="20"/>
        </w:rPr>
      </w:pPr>
    </w:p>
    <w:p w14:paraId="1A0E3587" w14:textId="77777777" w:rsidR="009C1DC3" w:rsidRDefault="002F5CAA">
      <w:pPr>
        <w:pStyle w:val="BodyText"/>
        <w:spacing w:before="6"/>
        <w:rPr>
          <w:rFonts w:ascii="Arial"/>
          <w:b/>
          <w:sz w:val="20"/>
        </w:rPr>
      </w:pPr>
      <w:r>
        <w:rPr>
          <w:rFonts w:ascii="Arial"/>
          <w:b/>
          <w:noProof/>
          <w:sz w:val="20"/>
        </w:rPr>
        <mc:AlternateContent>
          <mc:Choice Requires="wpg">
            <w:drawing>
              <wp:anchor distT="0" distB="0" distL="0" distR="0" simplePos="0" relativeHeight="251659264" behindDoc="1" locked="0" layoutInCell="1" allowOverlap="1" wp14:anchorId="7C6A16FF" wp14:editId="0D011CDE">
                <wp:simplePos x="0" y="0"/>
                <wp:positionH relativeFrom="page">
                  <wp:posOffset>845185</wp:posOffset>
                </wp:positionH>
                <wp:positionV relativeFrom="paragraph">
                  <wp:posOffset>165100</wp:posOffset>
                </wp:positionV>
                <wp:extent cx="5953125" cy="122618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953125" cy="1226185"/>
                          <a:chOff x="0" y="0"/>
                          <a:chExt cx="5953125" cy="1226185"/>
                        </a:xfrm>
                      </wpg:grpSpPr>
                      <wps:wsp>
                        <wps:cNvPr id="22" name="Graphic 22"/>
                        <wps:cNvSpPr/>
                        <wps:spPr>
                          <a:xfrm>
                            <a:off x="576072" y="4825"/>
                            <a:ext cx="5372100" cy="1216660"/>
                          </a:xfrm>
                          <a:custGeom>
                            <a:avLst/>
                            <a:gdLst/>
                            <a:ahLst/>
                            <a:cxnLst/>
                            <a:rect l="l" t="t" r="r" b="b"/>
                            <a:pathLst>
                              <a:path w="5372100" h="1216660">
                                <a:moveTo>
                                  <a:pt x="5372100" y="1216152"/>
                                </a:moveTo>
                                <a:lnTo>
                                  <a:pt x="0" y="1216152"/>
                                </a:lnTo>
                                <a:lnTo>
                                  <a:pt x="0" y="0"/>
                                </a:lnTo>
                                <a:lnTo>
                                  <a:pt x="5372100" y="0"/>
                                </a:lnTo>
                                <a:lnTo>
                                  <a:pt x="5372100" y="1216152"/>
                                </a:lnTo>
                                <a:close/>
                              </a:path>
                            </a:pathLst>
                          </a:custGeom>
                          <a:solidFill>
                            <a:srgbClr val="D9E8F7"/>
                          </a:solidFill>
                        </wps:spPr>
                        <wps:bodyPr wrap="square" lIns="0" tIns="0" rIns="0" bIns="0" rtlCol="0">
                          <a:noAutofit/>
                        </wps:bodyPr>
                      </wps:wsp>
                      <wps:wsp>
                        <wps:cNvPr id="23" name="Graphic 23"/>
                        <wps:cNvSpPr/>
                        <wps:spPr>
                          <a:xfrm>
                            <a:off x="571500" y="0"/>
                            <a:ext cx="5381625" cy="1226185"/>
                          </a:xfrm>
                          <a:custGeom>
                            <a:avLst/>
                            <a:gdLst/>
                            <a:ahLst/>
                            <a:cxnLst/>
                            <a:rect l="l" t="t" r="r" b="b"/>
                            <a:pathLst>
                              <a:path w="5381625" h="1226185">
                                <a:moveTo>
                                  <a:pt x="5376672" y="1225803"/>
                                </a:moveTo>
                                <a:lnTo>
                                  <a:pt x="4571" y="1225803"/>
                                </a:lnTo>
                                <a:lnTo>
                                  <a:pt x="3162" y="1225575"/>
                                </a:lnTo>
                                <a:lnTo>
                                  <a:pt x="1879" y="1224927"/>
                                </a:lnTo>
                                <a:lnTo>
                                  <a:pt x="876" y="1223924"/>
                                </a:lnTo>
                                <a:lnTo>
                                  <a:pt x="228" y="1222641"/>
                                </a:lnTo>
                                <a:lnTo>
                                  <a:pt x="0" y="1221231"/>
                                </a:lnTo>
                                <a:lnTo>
                                  <a:pt x="0" y="4571"/>
                                </a:lnTo>
                                <a:lnTo>
                                  <a:pt x="4571" y="0"/>
                                </a:lnTo>
                                <a:lnTo>
                                  <a:pt x="5376672" y="0"/>
                                </a:lnTo>
                                <a:lnTo>
                                  <a:pt x="5381244" y="4571"/>
                                </a:lnTo>
                                <a:lnTo>
                                  <a:pt x="9143" y="4571"/>
                                </a:lnTo>
                                <a:lnTo>
                                  <a:pt x="4571" y="9143"/>
                                </a:lnTo>
                                <a:lnTo>
                                  <a:pt x="9143" y="9143"/>
                                </a:lnTo>
                                <a:lnTo>
                                  <a:pt x="9143" y="1216659"/>
                                </a:lnTo>
                                <a:lnTo>
                                  <a:pt x="4571" y="1216659"/>
                                </a:lnTo>
                                <a:lnTo>
                                  <a:pt x="9143" y="1221231"/>
                                </a:lnTo>
                                <a:lnTo>
                                  <a:pt x="5381244" y="1221231"/>
                                </a:lnTo>
                                <a:lnTo>
                                  <a:pt x="5381015" y="1222641"/>
                                </a:lnTo>
                                <a:lnTo>
                                  <a:pt x="5380367" y="1223924"/>
                                </a:lnTo>
                                <a:lnTo>
                                  <a:pt x="5379364" y="1224927"/>
                                </a:lnTo>
                                <a:lnTo>
                                  <a:pt x="5378081" y="1225575"/>
                                </a:lnTo>
                                <a:lnTo>
                                  <a:pt x="5376672" y="1225803"/>
                                </a:lnTo>
                                <a:close/>
                              </a:path>
                              <a:path w="5381625" h="1226185">
                                <a:moveTo>
                                  <a:pt x="9143" y="9143"/>
                                </a:moveTo>
                                <a:lnTo>
                                  <a:pt x="4571" y="9143"/>
                                </a:lnTo>
                                <a:lnTo>
                                  <a:pt x="9143" y="4571"/>
                                </a:lnTo>
                                <a:lnTo>
                                  <a:pt x="9143" y="9143"/>
                                </a:lnTo>
                                <a:close/>
                              </a:path>
                              <a:path w="5381625" h="1226185">
                                <a:moveTo>
                                  <a:pt x="5372100" y="9143"/>
                                </a:moveTo>
                                <a:lnTo>
                                  <a:pt x="9143" y="9143"/>
                                </a:lnTo>
                                <a:lnTo>
                                  <a:pt x="9143" y="4571"/>
                                </a:lnTo>
                                <a:lnTo>
                                  <a:pt x="5372100" y="4571"/>
                                </a:lnTo>
                                <a:lnTo>
                                  <a:pt x="5372100" y="9143"/>
                                </a:lnTo>
                                <a:close/>
                              </a:path>
                              <a:path w="5381625" h="1226185">
                                <a:moveTo>
                                  <a:pt x="5372100" y="1221231"/>
                                </a:moveTo>
                                <a:lnTo>
                                  <a:pt x="5372100" y="4571"/>
                                </a:lnTo>
                                <a:lnTo>
                                  <a:pt x="5376672" y="9143"/>
                                </a:lnTo>
                                <a:lnTo>
                                  <a:pt x="5381244" y="9143"/>
                                </a:lnTo>
                                <a:lnTo>
                                  <a:pt x="5381244" y="1216659"/>
                                </a:lnTo>
                                <a:lnTo>
                                  <a:pt x="5376672" y="1216659"/>
                                </a:lnTo>
                                <a:lnTo>
                                  <a:pt x="5372100" y="1221231"/>
                                </a:lnTo>
                                <a:close/>
                              </a:path>
                              <a:path w="5381625" h="1226185">
                                <a:moveTo>
                                  <a:pt x="5381244" y="9143"/>
                                </a:moveTo>
                                <a:lnTo>
                                  <a:pt x="5376672" y="9143"/>
                                </a:lnTo>
                                <a:lnTo>
                                  <a:pt x="5372100" y="4571"/>
                                </a:lnTo>
                                <a:lnTo>
                                  <a:pt x="5381244" y="4571"/>
                                </a:lnTo>
                                <a:lnTo>
                                  <a:pt x="5381244" y="9143"/>
                                </a:lnTo>
                                <a:close/>
                              </a:path>
                              <a:path w="5381625" h="1226185">
                                <a:moveTo>
                                  <a:pt x="9143" y="1221231"/>
                                </a:moveTo>
                                <a:lnTo>
                                  <a:pt x="4571" y="1216659"/>
                                </a:lnTo>
                                <a:lnTo>
                                  <a:pt x="9143" y="1216659"/>
                                </a:lnTo>
                                <a:lnTo>
                                  <a:pt x="9143" y="1221231"/>
                                </a:lnTo>
                                <a:close/>
                              </a:path>
                              <a:path w="5381625" h="1226185">
                                <a:moveTo>
                                  <a:pt x="5372100" y="1221231"/>
                                </a:moveTo>
                                <a:lnTo>
                                  <a:pt x="9143" y="1221231"/>
                                </a:lnTo>
                                <a:lnTo>
                                  <a:pt x="9143" y="1216659"/>
                                </a:lnTo>
                                <a:lnTo>
                                  <a:pt x="5372100" y="1216659"/>
                                </a:lnTo>
                                <a:lnTo>
                                  <a:pt x="5372100" y="1221231"/>
                                </a:lnTo>
                                <a:close/>
                              </a:path>
                              <a:path w="5381625" h="1226185">
                                <a:moveTo>
                                  <a:pt x="5381244" y="1221231"/>
                                </a:moveTo>
                                <a:lnTo>
                                  <a:pt x="5372100" y="1221231"/>
                                </a:lnTo>
                                <a:lnTo>
                                  <a:pt x="5376672" y="1216659"/>
                                </a:lnTo>
                                <a:lnTo>
                                  <a:pt x="5381244" y="1216659"/>
                                </a:lnTo>
                                <a:lnTo>
                                  <a:pt x="5381244" y="1221231"/>
                                </a:lnTo>
                                <a:close/>
                              </a:path>
                            </a:pathLst>
                          </a:custGeom>
                          <a:solidFill>
                            <a:srgbClr val="2C6CB4"/>
                          </a:solidFill>
                        </wps:spPr>
                        <wps:bodyPr wrap="square" lIns="0" tIns="0" rIns="0" bIns="0" rtlCol="0">
                          <a:noAutofit/>
                        </wps:bodyPr>
                      </wps:wsp>
                      <wps:wsp>
                        <wps:cNvPr id="24" name="Graphic 24"/>
                        <wps:cNvSpPr/>
                        <wps:spPr>
                          <a:xfrm>
                            <a:off x="4572" y="4825"/>
                            <a:ext cx="571500" cy="1216660"/>
                          </a:xfrm>
                          <a:custGeom>
                            <a:avLst/>
                            <a:gdLst/>
                            <a:ahLst/>
                            <a:cxnLst/>
                            <a:rect l="l" t="t" r="r" b="b"/>
                            <a:pathLst>
                              <a:path w="571500" h="1216660">
                                <a:moveTo>
                                  <a:pt x="571500" y="1216152"/>
                                </a:moveTo>
                                <a:lnTo>
                                  <a:pt x="0" y="1216152"/>
                                </a:lnTo>
                                <a:lnTo>
                                  <a:pt x="0" y="0"/>
                                </a:lnTo>
                                <a:lnTo>
                                  <a:pt x="571500" y="0"/>
                                </a:lnTo>
                                <a:lnTo>
                                  <a:pt x="571500" y="1216152"/>
                                </a:lnTo>
                                <a:close/>
                              </a:path>
                            </a:pathLst>
                          </a:custGeom>
                          <a:solidFill>
                            <a:srgbClr val="1B396B"/>
                          </a:solidFill>
                        </wps:spPr>
                        <wps:bodyPr wrap="square" lIns="0" tIns="0" rIns="0" bIns="0" rtlCol="0">
                          <a:noAutofit/>
                        </wps:bodyPr>
                      </wps:wsp>
                      <wps:wsp>
                        <wps:cNvPr id="25" name="Graphic 25"/>
                        <wps:cNvSpPr/>
                        <wps:spPr>
                          <a:xfrm>
                            <a:off x="0" y="0"/>
                            <a:ext cx="581025" cy="1226185"/>
                          </a:xfrm>
                          <a:custGeom>
                            <a:avLst/>
                            <a:gdLst/>
                            <a:ahLst/>
                            <a:cxnLst/>
                            <a:rect l="l" t="t" r="r" b="b"/>
                            <a:pathLst>
                              <a:path w="581025" h="1226185">
                                <a:moveTo>
                                  <a:pt x="576072" y="1225803"/>
                                </a:moveTo>
                                <a:lnTo>
                                  <a:pt x="4571" y="1225803"/>
                                </a:lnTo>
                                <a:lnTo>
                                  <a:pt x="3162" y="1225575"/>
                                </a:lnTo>
                                <a:lnTo>
                                  <a:pt x="1879" y="1224927"/>
                                </a:lnTo>
                                <a:lnTo>
                                  <a:pt x="876" y="1223924"/>
                                </a:lnTo>
                                <a:lnTo>
                                  <a:pt x="228" y="1222641"/>
                                </a:lnTo>
                                <a:lnTo>
                                  <a:pt x="0" y="1221231"/>
                                </a:lnTo>
                                <a:lnTo>
                                  <a:pt x="0" y="4571"/>
                                </a:lnTo>
                                <a:lnTo>
                                  <a:pt x="4571" y="0"/>
                                </a:lnTo>
                                <a:lnTo>
                                  <a:pt x="576072" y="0"/>
                                </a:lnTo>
                                <a:lnTo>
                                  <a:pt x="580644" y="4571"/>
                                </a:lnTo>
                                <a:lnTo>
                                  <a:pt x="9143" y="4571"/>
                                </a:lnTo>
                                <a:lnTo>
                                  <a:pt x="4571" y="9143"/>
                                </a:lnTo>
                                <a:lnTo>
                                  <a:pt x="9143" y="9143"/>
                                </a:lnTo>
                                <a:lnTo>
                                  <a:pt x="9143" y="1216659"/>
                                </a:lnTo>
                                <a:lnTo>
                                  <a:pt x="4571" y="1216659"/>
                                </a:lnTo>
                                <a:lnTo>
                                  <a:pt x="9143" y="1221231"/>
                                </a:lnTo>
                                <a:lnTo>
                                  <a:pt x="580644" y="1221231"/>
                                </a:lnTo>
                                <a:lnTo>
                                  <a:pt x="580415" y="1222641"/>
                                </a:lnTo>
                                <a:lnTo>
                                  <a:pt x="579767" y="1223924"/>
                                </a:lnTo>
                                <a:lnTo>
                                  <a:pt x="578764" y="1224927"/>
                                </a:lnTo>
                                <a:lnTo>
                                  <a:pt x="577481" y="1225575"/>
                                </a:lnTo>
                                <a:lnTo>
                                  <a:pt x="576072" y="1225803"/>
                                </a:lnTo>
                                <a:close/>
                              </a:path>
                              <a:path w="581025" h="1226185">
                                <a:moveTo>
                                  <a:pt x="9143" y="9143"/>
                                </a:moveTo>
                                <a:lnTo>
                                  <a:pt x="4571" y="9143"/>
                                </a:lnTo>
                                <a:lnTo>
                                  <a:pt x="9143" y="4571"/>
                                </a:lnTo>
                                <a:lnTo>
                                  <a:pt x="9143" y="9143"/>
                                </a:lnTo>
                                <a:close/>
                              </a:path>
                              <a:path w="581025" h="1226185">
                                <a:moveTo>
                                  <a:pt x="571500" y="9143"/>
                                </a:moveTo>
                                <a:lnTo>
                                  <a:pt x="9143" y="9143"/>
                                </a:lnTo>
                                <a:lnTo>
                                  <a:pt x="9143" y="4571"/>
                                </a:lnTo>
                                <a:lnTo>
                                  <a:pt x="571500" y="4571"/>
                                </a:lnTo>
                                <a:lnTo>
                                  <a:pt x="571500" y="9143"/>
                                </a:lnTo>
                                <a:close/>
                              </a:path>
                              <a:path w="581025" h="1226185">
                                <a:moveTo>
                                  <a:pt x="571500" y="1221231"/>
                                </a:moveTo>
                                <a:lnTo>
                                  <a:pt x="571500" y="4571"/>
                                </a:lnTo>
                                <a:lnTo>
                                  <a:pt x="576072" y="9143"/>
                                </a:lnTo>
                                <a:lnTo>
                                  <a:pt x="580644" y="9143"/>
                                </a:lnTo>
                                <a:lnTo>
                                  <a:pt x="580644" y="1216659"/>
                                </a:lnTo>
                                <a:lnTo>
                                  <a:pt x="576072" y="1216659"/>
                                </a:lnTo>
                                <a:lnTo>
                                  <a:pt x="571500" y="1221231"/>
                                </a:lnTo>
                                <a:close/>
                              </a:path>
                              <a:path w="581025" h="1226185">
                                <a:moveTo>
                                  <a:pt x="580644" y="9143"/>
                                </a:moveTo>
                                <a:lnTo>
                                  <a:pt x="576072" y="9143"/>
                                </a:lnTo>
                                <a:lnTo>
                                  <a:pt x="571500" y="4571"/>
                                </a:lnTo>
                                <a:lnTo>
                                  <a:pt x="580644" y="4571"/>
                                </a:lnTo>
                                <a:lnTo>
                                  <a:pt x="580644" y="9143"/>
                                </a:lnTo>
                                <a:close/>
                              </a:path>
                              <a:path w="581025" h="1226185">
                                <a:moveTo>
                                  <a:pt x="9143" y="1221231"/>
                                </a:moveTo>
                                <a:lnTo>
                                  <a:pt x="4571" y="1216659"/>
                                </a:lnTo>
                                <a:lnTo>
                                  <a:pt x="9143" y="1216659"/>
                                </a:lnTo>
                                <a:lnTo>
                                  <a:pt x="9143" y="1221231"/>
                                </a:lnTo>
                                <a:close/>
                              </a:path>
                              <a:path w="581025" h="1226185">
                                <a:moveTo>
                                  <a:pt x="571500" y="1221231"/>
                                </a:moveTo>
                                <a:lnTo>
                                  <a:pt x="9143" y="1221231"/>
                                </a:lnTo>
                                <a:lnTo>
                                  <a:pt x="9143" y="1216659"/>
                                </a:lnTo>
                                <a:lnTo>
                                  <a:pt x="571500" y="1216659"/>
                                </a:lnTo>
                                <a:lnTo>
                                  <a:pt x="571500" y="1221231"/>
                                </a:lnTo>
                                <a:close/>
                              </a:path>
                              <a:path w="581025" h="1226185">
                                <a:moveTo>
                                  <a:pt x="580644" y="1221231"/>
                                </a:moveTo>
                                <a:lnTo>
                                  <a:pt x="571500" y="1221231"/>
                                </a:lnTo>
                                <a:lnTo>
                                  <a:pt x="576072" y="1216659"/>
                                </a:lnTo>
                                <a:lnTo>
                                  <a:pt x="580644" y="1216659"/>
                                </a:lnTo>
                                <a:lnTo>
                                  <a:pt x="580644" y="1221231"/>
                                </a:lnTo>
                                <a:close/>
                              </a:path>
                            </a:pathLst>
                          </a:custGeom>
                          <a:solidFill>
                            <a:srgbClr val="2C6CB4"/>
                          </a:solidFill>
                        </wps:spPr>
                        <wps:bodyPr wrap="square" lIns="0" tIns="0" rIns="0" bIns="0" rtlCol="0">
                          <a:noAutofit/>
                        </wps:bodyPr>
                      </wps:wsp>
                      <wps:wsp>
                        <wps:cNvPr id="26" name="Textbox 26"/>
                        <wps:cNvSpPr txBox="1"/>
                        <wps:spPr>
                          <a:xfrm>
                            <a:off x="702691" y="500801"/>
                            <a:ext cx="5159375" cy="637540"/>
                          </a:xfrm>
                          <a:prstGeom prst="rect">
                            <a:avLst/>
                          </a:prstGeom>
                        </wps:spPr>
                        <wps:txbx>
                          <w:txbxContent>
                            <w:p w14:paraId="6E96EBA9" w14:textId="77777777" w:rsidR="009C1DC3" w:rsidRDefault="002F5CAA">
                              <w:pPr>
                                <w:ind w:right="18"/>
                                <w:jc w:val="both"/>
                              </w:pPr>
                              <w:r>
                                <w:rPr>
                                  <w:color w:val="333333"/>
                                </w:rPr>
                                <w:t>Navigate to System Update Sets → Local Update Sets and click New. In the Name field, enter a descriptive identifier such as "UI Policy – Enforce Priority on In Progress</w:t>
                              </w:r>
                              <w:r>
                                <w:rPr>
                                  <w:color w:val="333333"/>
                                  <w:spacing w:val="40"/>
                                </w:rPr>
                                <w:t xml:space="preserve"> </w:t>
                              </w:r>
                              <w:r>
                                <w:rPr>
                                  <w:color w:val="333333"/>
                                </w:rPr>
                                <w:t>Incidents". Set the Description field to document the purpose of this Update Set for future reference. Leave the State as "In Progress" and click Submit to save the record.</w:t>
                              </w:r>
                            </w:p>
                          </w:txbxContent>
                        </wps:txbx>
                        <wps:bodyPr wrap="square" lIns="0" tIns="0" rIns="0" bIns="0" rtlCol="0">
                          <a:noAutofit/>
                        </wps:bodyPr>
                      </wps:wsp>
                      <wps:wsp>
                        <wps:cNvPr id="27" name="Textbox 27"/>
                        <wps:cNvSpPr txBox="1"/>
                        <wps:spPr>
                          <a:xfrm>
                            <a:off x="163195" y="431197"/>
                            <a:ext cx="273050" cy="360045"/>
                          </a:xfrm>
                          <a:prstGeom prst="rect">
                            <a:avLst/>
                          </a:prstGeom>
                        </wps:spPr>
                        <wps:txbx>
                          <w:txbxContent>
                            <w:p w14:paraId="3985759D" w14:textId="77777777" w:rsidR="009C1DC3" w:rsidRDefault="002F5CAA">
                              <w:pPr>
                                <w:spacing w:line="180" w:lineRule="exact"/>
                                <w:ind w:right="18"/>
                                <w:jc w:val="center"/>
                                <w:rPr>
                                  <w:rFonts w:ascii="Arial"/>
                                  <w:b/>
                                  <w:sz w:val="16"/>
                                </w:rPr>
                              </w:pPr>
                              <w:r>
                                <w:rPr>
                                  <w:rFonts w:ascii="Arial"/>
                                  <w:b/>
                                  <w:color w:val="D9E8F7"/>
                                  <w:spacing w:val="-5"/>
                                  <w:sz w:val="16"/>
                                </w:rPr>
                                <w:t>STEP</w:t>
                              </w:r>
                            </w:p>
                            <w:p w14:paraId="4FFDDB81" w14:textId="77777777" w:rsidR="009C1DC3" w:rsidRDefault="002F5CAA">
                              <w:pPr>
                                <w:spacing w:before="18" w:line="368" w:lineRule="exact"/>
                                <w:ind w:right="19"/>
                                <w:jc w:val="center"/>
                                <w:rPr>
                                  <w:rFonts w:ascii="Arial"/>
                                  <w:b/>
                                  <w:sz w:val="32"/>
                                </w:rPr>
                              </w:pPr>
                              <w:r>
                                <w:rPr>
                                  <w:rFonts w:ascii="Arial"/>
                                  <w:b/>
                                  <w:color w:val="FFFFFF"/>
                                  <w:spacing w:val="-10"/>
                                  <w:sz w:val="32"/>
                                </w:rPr>
                                <w:t>1</w:t>
                              </w:r>
                            </w:p>
                          </w:txbxContent>
                        </wps:txbx>
                        <wps:bodyPr wrap="square" lIns="0" tIns="0" rIns="0" bIns="0" rtlCol="0">
                          <a:noAutofit/>
                        </wps:bodyPr>
                      </wps:wsp>
                      <wps:wsp>
                        <wps:cNvPr id="28" name="Textbox 28"/>
                        <wps:cNvSpPr txBox="1"/>
                        <wps:spPr>
                          <a:xfrm>
                            <a:off x="702691" y="88256"/>
                            <a:ext cx="2120265" cy="163195"/>
                          </a:xfrm>
                          <a:prstGeom prst="rect">
                            <a:avLst/>
                          </a:prstGeom>
                        </wps:spPr>
                        <wps:txbx>
                          <w:txbxContent>
                            <w:p w14:paraId="5CAC1D0B" w14:textId="77777777" w:rsidR="009C1DC3" w:rsidRDefault="002F5CAA">
                              <w:pPr>
                                <w:spacing w:line="257" w:lineRule="exact"/>
                                <w:rPr>
                                  <w:rFonts w:ascii="Arial"/>
                                  <w:b/>
                                  <w:sz w:val="23"/>
                                </w:rPr>
                              </w:pPr>
                              <w:r>
                                <w:rPr>
                                  <w:rFonts w:ascii="Arial"/>
                                  <w:b/>
                                  <w:color w:val="1B396B"/>
                                  <w:sz w:val="23"/>
                                </w:rPr>
                                <w:t>Create</w:t>
                              </w:r>
                              <w:r>
                                <w:rPr>
                                  <w:rFonts w:ascii="Arial"/>
                                  <w:b/>
                                  <w:color w:val="1B396B"/>
                                  <w:spacing w:val="-7"/>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Dedicated</w:t>
                              </w:r>
                              <w:r>
                                <w:rPr>
                                  <w:rFonts w:ascii="Arial"/>
                                  <w:b/>
                                  <w:color w:val="1B396B"/>
                                  <w:spacing w:val="-3"/>
                                  <w:sz w:val="23"/>
                                </w:rPr>
                                <w:t xml:space="preserve"> </w:t>
                              </w:r>
                              <w:r>
                                <w:rPr>
                                  <w:rFonts w:ascii="Arial"/>
                                  <w:b/>
                                  <w:color w:val="1B396B"/>
                                  <w:sz w:val="23"/>
                                </w:rPr>
                                <w:t>Update</w:t>
                              </w:r>
                              <w:r>
                                <w:rPr>
                                  <w:rFonts w:ascii="Arial"/>
                                  <w:b/>
                                  <w:color w:val="1B396B"/>
                                  <w:spacing w:val="-6"/>
                                  <w:sz w:val="23"/>
                                </w:rPr>
                                <w:t xml:space="preserve"> </w:t>
                              </w:r>
                              <w:r>
                                <w:rPr>
                                  <w:rFonts w:ascii="Arial"/>
                                  <w:b/>
                                  <w:color w:val="1B396B"/>
                                  <w:spacing w:val="-5"/>
                                  <w:sz w:val="23"/>
                                </w:rPr>
                                <w:t>Set</w:t>
                              </w:r>
                            </w:p>
                          </w:txbxContent>
                        </wps:txbx>
                        <wps:bodyPr wrap="square" lIns="0" tIns="0" rIns="0" bIns="0" rtlCol="0">
                          <a:noAutofit/>
                        </wps:bodyPr>
                      </wps:wsp>
                    </wpg:wgp>
                  </a:graphicData>
                </a:graphic>
              </wp:anchor>
            </w:drawing>
          </mc:Choice>
          <mc:Fallback>
            <w:pict>
              <v:group w14:anchorId="7C6A16FF" id="Group 21" o:spid="_x0000_s1037" style="position:absolute;margin-left:66.55pt;margin-top:13pt;width:468.75pt;height:96.55pt;z-index:-251657216;mso-wrap-distance-left:0;mso-wrap-distance-right:0;mso-position-horizontal-relative:page;mso-position-vertical-relative:text" coordsize="59531,1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">
                <v:shape id="Graphic 22" o:spid="_x0000_s1038" style="position:absolute;left:5760;top:48;width:53721;height:12166;visibility:visible;mso-wrap-style:square;v-text-anchor:top" coordsize="53721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" path="m5372100,1216152l,1216152,,,5372100,r,1216152xe" fillcolor="#d9e8f7" stroked="f">
                  <v:path arrowok="t"/>
                </v:shape>
                <v:shape id="Graphic 23" o:spid="_x0000_s1039" style="position:absolute;left:5715;width:53816;height:12261;visibility:visible;mso-wrap-style:square;v-text-anchor:top" coordsize="53816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" path="m5376672,1225803r-5372101,l3162,1225575r-1283,-648l876,1223924r-648,-1283l,1221231,,4571,4571,,5376672,r4572,4571l9143,4571,4571,9143r4572,l9143,1216659r-4572,l9143,1221231r5372101,l5381015,1222641r-648,1283l5379364,1224927r-1283,648l5376672,1225803xem9143,9143r-4572,l9143,4571r,4572xem5372100,9143l9143,9143r,-4572l5372100,4571r,4572xem5372100,1221231r,-1216660l5376672,9143r4572,l5381244,1216659r-4572,l5372100,1221231xem5381244,9143r-4572,l5372100,4571r9144,l5381244,9143xem9143,1221231r-4572,-4572l9143,1216659r,4572xem5372100,1221231r-5362957,l9143,1216659r5362957,l5372100,1221231xem5381244,1221231r-9144,l5376672,1216659r4572,l5381244,1221231xe" fillcolor="#2c6cb4" stroked="f">
                  <v:path arrowok="t"/>
                </v:shape>
                <v:shape id="Graphic 24" o:spid="_x0000_s1040" style="position:absolute;left:45;top:48;width:5715;height:12166;visibility:visible;mso-wrap-style:square;v-text-anchor:top" coordsize="5715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" path="m571500,1216152l,1216152,,,571500,r,1216152xe" fillcolor="#1b396b" stroked="f">
                  <v:path arrowok="t"/>
                </v:shape>
                <v:shape id="Graphic 25" o:spid="_x0000_s1041" style="position:absolute;width:5810;height:12261;visibility:visible;mso-wrap-style:square;v-text-anchor:top" coordsize="5810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" path="m576072,1225803r-571501,l3162,1225575r-1283,-648l876,1223924r-648,-1283l,1221231,,4571,4571,,576072,r4572,4571l9143,4571,4571,9143r4572,l9143,1216659r-4572,l9143,1221231r571501,l580415,1222641r-648,1283l578764,1224927r-1283,648l576072,1225803xem9143,9143r-4572,l9143,4571r,4572xem571500,9143r-562357,l9143,4571r562357,l571500,9143xem571500,1221231r,-1216660l576072,9143r4572,l580644,1216659r-4572,l571500,1221231xem580644,9143r-4572,l571500,4571r9144,l580644,9143xem9143,1221231r-4572,-4572l9143,1216659r,4572xem571500,1221231r-562357,l9143,1216659r562357,l571500,1221231xem580644,1221231r-9144,l576072,1216659r4572,l580644,1221231xe" fillcolor="#2c6cb4" stroked="f">
                  <v:path arrowok="t"/>
                </v:shape>
                <v:shape id="Textbox 26" o:spid="_x0000_s1042" type="#_x0000_t202" style="position:absolute;left:7026;top:5008;width:51594;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E96EBA9" w14:textId="77777777" w:rsidR="009C1DC3" w:rsidRDefault="002F5CAA">
                        <w:pPr>
                          <w:ind w:right="18"/>
                          <w:jc w:val="both"/>
                        </w:pPr>
                        <w:r>
                          <w:rPr>
                            <w:color w:val="333333"/>
                          </w:rPr>
                          <w:t>Navigate to System Update Sets → Local Update Sets and click New. In the Name field, enter a descriptive identifier such as "UI Policy – Enforce Priority on In Progress</w:t>
                        </w:r>
                        <w:r>
                          <w:rPr>
                            <w:color w:val="333333"/>
                            <w:spacing w:val="40"/>
                          </w:rPr>
                          <w:t xml:space="preserve"> </w:t>
                        </w:r>
                        <w:r>
                          <w:rPr>
                            <w:color w:val="333333"/>
                          </w:rPr>
                          <w:t>Incidents". Set the Description field to document the purpose of this Update Set for future reference. Leave the State as "In Progress" and click Submit to save the record.</w:t>
                        </w:r>
                      </w:p>
                    </w:txbxContent>
                  </v:textbox>
                </v:shape>
                <v:shape id="Textbox 27" o:spid="_x0000_s1043" type="#_x0000_t202" style="position:absolute;left:1631;top:4311;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985759D" w14:textId="77777777" w:rsidR="009C1DC3" w:rsidRDefault="002F5CAA">
                        <w:pPr>
                          <w:spacing w:line="180" w:lineRule="exact"/>
                          <w:ind w:right="18"/>
                          <w:jc w:val="center"/>
                          <w:rPr>
                            <w:rFonts w:ascii="Arial"/>
                            <w:b/>
                            <w:sz w:val="16"/>
                          </w:rPr>
                        </w:pPr>
                        <w:r>
                          <w:rPr>
                            <w:rFonts w:ascii="Arial"/>
                            <w:b/>
                            <w:color w:val="D9E8F7"/>
                            <w:spacing w:val="-5"/>
                            <w:sz w:val="16"/>
                          </w:rPr>
                          <w:t>STEP</w:t>
                        </w:r>
                      </w:p>
                      <w:p w14:paraId="4FFDDB81" w14:textId="77777777" w:rsidR="009C1DC3" w:rsidRDefault="002F5CAA">
                        <w:pPr>
                          <w:spacing w:before="18" w:line="368" w:lineRule="exact"/>
                          <w:ind w:right="19"/>
                          <w:jc w:val="center"/>
                          <w:rPr>
                            <w:rFonts w:ascii="Arial"/>
                            <w:b/>
                            <w:sz w:val="32"/>
                          </w:rPr>
                        </w:pPr>
                        <w:r>
                          <w:rPr>
                            <w:rFonts w:ascii="Arial"/>
                            <w:b/>
                            <w:color w:val="FFFFFF"/>
                            <w:spacing w:val="-10"/>
                            <w:sz w:val="32"/>
                          </w:rPr>
                          <w:t>1</w:t>
                        </w:r>
                      </w:p>
                    </w:txbxContent>
                  </v:textbox>
                </v:shape>
                <v:shape id="Textbox 28" o:spid="_x0000_s1044" type="#_x0000_t202" style="position:absolute;left:7026;top:882;width:212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CAC1D0B" w14:textId="77777777" w:rsidR="009C1DC3" w:rsidRDefault="002F5CAA">
                        <w:pPr>
                          <w:spacing w:line="257" w:lineRule="exact"/>
                          <w:rPr>
                            <w:rFonts w:ascii="Arial"/>
                            <w:b/>
                            <w:sz w:val="23"/>
                          </w:rPr>
                        </w:pPr>
                        <w:r>
                          <w:rPr>
                            <w:rFonts w:ascii="Arial"/>
                            <w:b/>
                            <w:color w:val="1B396B"/>
                            <w:sz w:val="23"/>
                          </w:rPr>
                          <w:t>Create</w:t>
                        </w:r>
                        <w:r>
                          <w:rPr>
                            <w:rFonts w:ascii="Arial"/>
                            <w:b/>
                            <w:color w:val="1B396B"/>
                            <w:spacing w:val="-7"/>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Dedicated</w:t>
                        </w:r>
                        <w:r>
                          <w:rPr>
                            <w:rFonts w:ascii="Arial"/>
                            <w:b/>
                            <w:color w:val="1B396B"/>
                            <w:spacing w:val="-3"/>
                            <w:sz w:val="23"/>
                          </w:rPr>
                          <w:t xml:space="preserve"> </w:t>
                        </w:r>
                        <w:r>
                          <w:rPr>
                            <w:rFonts w:ascii="Arial"/>
                            <w:b/>
                            <w:color w:val="1B396B"/>
                            <w:sz w:val="23"/>
                          </w:rPr>
                          <w:t>Update</w:t>
                        </w:r>
                        <w:r>
                          <w:rPr>
                            <w:rFonts w:ascii="Arial"/>
                            <w:b/>
                            <w:color w:val="1B396B"/>
                            <w:spacing w:val="-6"/>
                            <w:sz w:val="23"/>
                          </w:rPr>
                          <w:t xml:space="preserve"> </w:t>
                        </w:r>
                        <w:r>
                          <w:rPr>
                            <w:rFonts w:ascii="Arial"/>
                            <w:b/>
                            <w:color w:val="1B396B"/>
                            <w:spacing w:val="-5"/>
                            <w:sz w:val="23"/>
                          </w:rPr>
                          <w:t>Set</w:t>
                        </w:r>
                      </w:p>
                    </w:txbxContent>
                  </v:textbox>
                </v:shape>
                <w10:wrap type="topAndBottom" anchorx="page"/>
              </v:group>
            </w:pict>
          </mc:Fallback>
        </mc:AlternateContent>
      </w:r>
    </w:p>
    <w:p w14:paraId="2E2839A3" w14:textId="77777777" w:rsidR="009C1DC3" w:rsidRDefault="009C1DC3">
      <w:pPr>
        <w:pStyle w:val="BodyText"/>
        <w:rPr>
          <w:rFonts w:ascii="Arial"/>
          <w:b/>
          <w:sz w:val="20"/>
        </w:rPr>
      </w:pPr>
    </w:p>
    <w:p w14:paraId="5837E187" w14:textId="77777777" w:rsidR="009C1DC3" w:rsidRDefault="009C1DC3">
      <w:pPr>
        <w:pStyle w:val="BodyText"/>
        <w:rPr>
          <w:rFonts w:ascii="Arial"/>
          <w:b/>
          <w:sz w:val="20"/>
        </w:rPr>
      </w:pPr>
    </w:p>
    <w:p w14:paraId="72D3E489" w14:textId="77777777" w:rsidR="009C1DC3" w:rsidRDefault="009C1DC3">
      <w:pPr>
        <w:pStyle w:val="BodyText"/>
        <w:rPr>
          <w:rFonts w:ascii="Arial"/>
          <w:b/>
          <w:sz w:val="20"/>
        </w:rPr>
      </w:pPr>
    </w:p>
    <w:p w14:paraId="45F35C92" w14:textId="77777777" w:rsidR="009C1DC3" w:rsidRDefault="009C1DC3">
      <w:pPr>
        <w:pStyle w:val="BodyText"/>
        <w:rPr>
          <w:rFonts w:ascii="Arial"/>
          <w:b/>
          <w:sz w:val="20"/>
        </w:rPr>
      </w:pPr>
    </w:p>
    <w:p w14:paraId="2433302C" w14:textId="77777777" w:rsidR="009C1DC3" w:rsidRDefault="009C1DC3">
      <w:pPr>
        <w:pStyle w:val="BodyText"/>
        <w:rPr>
          <w:rFonts w:ascii="Arial"/>
          <w:b/>
          <w:sz w:val="20"/>
        </w:rPr>
      </w:pPr>
    </w:p>
    <w:p w14:paraId="5ACBC75F" w14:textId="77777777" w:rsidR="009C1DC3" w:rsidRDefault="009C1DC3">
      <w:pPr>
        <w:pStyle w:val="BodyText"/>
        <w:rPr>
          <w:rFonts w:ascii="Arial"/>
          <w:b/>
          <w:sz w:val="20"/>
        </w:rPr>
      </w:pPr>
    </w:p>
    <w:p w14:paraId="56AC7AFA" w14:textId="77777777" w:rsidR="009C1DC3" w:rsidRDefault="009C1DC3">
      <w:pPr>
        <w:pStyle w:val="BodyText"/>
        <w:rPr>
          <w:rFonts w:ascii="Arial"/>
          <w:b/>
          <w:sz w:val="20"/>
        </w:rPr>
      </w:pPr>
    </w:p>
    <w:p w14:paraId="31F69F24" w14:textId="77777777" w:rsidR="009C1DC3" w:rsidRDefault="002F5CAA">
      <w:pPr>
        <w:pStyle w:val="BodyText"/>
        <w:spacing w:before="151"/>
        <w:rPr>
          <w:rFonts w:ascii="Arial"/>
          <w:b/>
          <w:sz w:val="20"/>
        </w:rPr>
      </w:pPr>
      <w:r>
        <w:rPr>
          <w:rFonts w:ascii="Arial"/>
          <w:b/>
          <w:noProof/>
          <w:sz w:val="20"/>
        </w:rPr>
        <w:drawing>
          <wp:anchor distT="0" distB="0" distL="0" distR="0" simplePos="0" relativeHeight="251660288" behindDoc="1" locked="0" layoutInCell="1" allowOverlap="1" wp14:anchorId="7EBD173C" wp14:editId="3731478B">
            <wp:simplePos x="0" y="0"/>
            <wp:positionH relativeFrom="page">
              <wp:posOffset>914400</wp:posOffset>
            </wp:positionH>
            <wp:positionV relativeFrom="paragraph">
              <wp:posOffset>257175</wp:posOffset>
            </wp:positionV>
            <wp:extent cx="6245225" cy="351155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6245352" cy="3511296"/>
                    </a:xfrm>
                    <a:prstGeom prst="rect">
                      <a:avLst/>
                    </a:prstGeom>
                  </pic:spPr>
                </pic:pic>
              </a:graphicData>
            </a:graphic>
          </wp:anchor>
        </w:drawing>
      </w:r>
    </w:p>
    <w:p w14:paraId="5D43E525" w14:textId="77777777" w:rsidR="009C1DC3" w:rsidRDefault="009C1DC3">
      <w:pPr>
        <w:pStyle w:val="BodyText"/>
        <w:rPr>
          <w:rFonts w:ascii="Arial"/>
          <w:b/>
          <w:sz w:val="32"/>
        </w:rPr>
      </w:pPr>
    </w:p>
    <w:p w14:paraId="10BA97B5" w14:textId="77777777" w:rsidR="009C1DC3" w:rsidRDefault="009C1DC3">
      <w:pPr>
        <w:pStyle w:val="BodyText"/>
        <w:rPr>
          <w:rFonts w:ascii="Arial"/>
          <w:b/>
          <w:sz w:val="32"/>
        </w:rPr>
      </w:pPr>
    </w:p>
    <w:p w14:paraId="615AB75F" w14:textId="77777777" w:rsidR="009C1DC3" w:rsidRDefault="009C1DC3">
      <w:pPr>
        <w:pStyle w:val="BodyText"/>
        <w:spacing w:before="347"/>
        <w:rPr>
          <w:rFonts w:ascii="Arial"/>
          <w:b/>
          <w:sz w:val="32"/>
        </w:rPr>
      </w:pPr>
    </w:p>
    <w:p w14:paraId="70398F53" w14:textId="77777777" w:rsidR="009C1DC3" w:rsidRDefault="002F5CAA">
      <w:pPr>
        <w:ind w:left="1607"/>
        <w:rPr>
          <w:i/>
          <w:sz w:val="20"/>
        </w:rPr>
      </w:pPr>
      <w:r>
        <w:rPr>
          <w:i/>
          <w:color w:val="666666"/>
          <w:sz w:val="20"/>
        </w:rPr>
        <w:t>Figure</w:t>
      </w:r>
      <w:r>
        <w:rPr>
          <w:i/>
          <w:color w:val="666666"/>
          <w:spacing w:val="-13"/>
          <w:sz w:val="20"/>
        </w:rPr>
        <w:t xml:space="preserve"> </w:t>
      </w:r>
      <w:r>
        <w:rPr>
          <w:i/>
          <w:color w:val="666666"/>
          <w:sz w:val="20"/>
        </w:rPr>
        <w:t>1</w:t>
      </w:r>
      <w:r>
        <w:rPr>
          <w:i/>
          <w:color w:val="666666"/>
          <w:spacing w:val="-9"/>
          <w:sz w:val="20"/>
        </w:rPr>
        <w:t xml:space="preserve"> </w:t>
      </w:r>
      <w:r>
        <w:rPr>
          <w:i/>
          <w:color w:val="666666"/>
          <w:sz w:val="20"/>
        </w:rPr>
        <w:t>–</w:t>
      </w:r>
      <w:r>
        <w:rPr>
          <w:i/>
          <w:color w:val="666666"/>
          <w:spacing w:val="-10"/>
          <w:sz w:val="20"/>
        </w:rPr>
        <w:t xml:space="preserve"> </w:t>
      </w:r>
      <w:r>
        <w:rPr>
          <w:i/>
          <w:color w:val="666666"/>
          <w:sz w:val="20"/>
        </w:rPr>
        <w:t>New</w:t>
      </w:r>
      <w:r>
        <w:rPr>
          <w:i/>
          <w:color w:val="666666"/>
          <w:spacing w:val="-5"/>
          <w:sz w:val="20"/>
        </w:rPr>
        <w:t xml:space="preserve"> </w:t>
      </w:r>
      <w:r>
        <w:rPr>
          <w:i/>
          <w:color w:val="666666"/>
          <w:sz w:val="20"/>
        </w:rPr>
        <w:t>Update</w:t>
      </w:r>
      <w:r>
        <w:rPr>
          <w:i/>
          <w:color w:val="666666"/>
          <w:spacing w:val="-11"/>
          <w:sz w:val="20"/>
        </w:rPr>
        <w:t xml:space="preserve"> </w:t>
      </w:r>
      <w:r>
        <w:rPr>
          <w:i/>
          <w:color w:val="666666"/>
          <w:sz w:val="20"/>
        </w:rPr>
        <w:t>Set</w:t>
      </w:r>
      <w:r>
        <w:rPr>
          <w:i/>
          <w:color w:val="666666"/>
          <w:spacing w:val="-10"/>
          <w:sz w:val="20"/>
        </w:rPr>
        <w:t xml:space="preserve"> </w:t>
      </w:r>
      <w:r>
        <w:rPr>
          <w:i/>
          <w:color w:val="666666"/>
          <w:sz w:val="20"/>
        </w:rPr>
        <w:t>record</w:t>
      </w:r>
      <w:r>
        <w:rPr>
          <w:i/>
          <w:color w:val="666666"/>
          <w:spacing w:val="-8"/>
          <w:sz w:val="20"/>
        </w:rPr>
        <w:t xml:space="preserve"> </w:t>
      </w:r>
      <w:r>
        <w:rPr>
          <w:i/>
          <w:color w:val="666666"/>
          <w:sz w:val="20"/>
        </w:rPr>
        <w:t>showing</w:t>
      </w:r>
      <w:r>
        <w:rPr>
          <w:i/>
          <w:color w:val="666666"/>
          <w:spacing w:val="-8"/>
          <w:sz w:val="20"/>
        </w:rPr>
        <w:t xml:space="preserve"> </w:t>
      </w:r>
      <w:r>
        <w:rPr>
          <w:i/>
          <w:color w:val="666666"/>
          <w:sz w:val="20"/>
        </w:rPr>
        <w:t>Name,</w:t>
      </w:r>
      <w:r>
        <w:rPr>
          <w:i/>
          <w:color w:val="666666"/>
          <w:spacing w:val="-8"/>
          <w:sz w:val="20"/>
        </w:rPr>
        <w:t xml:space="preserve"> </w:t>
      </w:r>
      <w:r>
        <w:rPr>
          <w:i/>
          <w:color w:val="666666"/>
          <w:sz w:val="20"/>
        </w:rPr>
        <w:t>Description,</w:t>
      </w:r>
      <w:r>
        <w:rPr>
          <w:i/>
          <w:color w:val="666666"/>
          <w:spacing w:val="-9"/>
          <w:sz w:val="20"/>
        </w:rPr>
        <w:t xml:space="preserve"> </w:t>
      </w:r>
      <w:r>
        <w:rPr>
          <w:i/>
          <w:color w:val="666666"/>
          <w:sz w:val="20"/>
        </w:rPr>
        <w:t>and</w:t>
      </w:r>
      <w:r>
        <w:rPr>
          <w:i/>
          <w:color w:val="666666"/>
          <w:spacing w:val="-10"/>
          <w:sz w:val="20"/>
        </w:rPr>
        <w:t xml:space="preserve"> </w:t>
      </w:r>
      <w:r>
        <w:rPr>
          <w:i/>
          <w:color w:val="666666"/>
          <w:sz w:val="20"/>
        </w:rPr>
        <w:t>State</w:t>
      </w:r>
      <w:r>
        <w:rPr>
          <w:i/>
          <w:color w:val="666666"/>
          <w:spacing w:val="-11"/>
          <w:sz w:val="20"/>
        </w:rPr>
        <w:t xml:space="preserve"> </w:t>
      </w:r>
      <w:r>
        <w:rPr>
          <w:i/>
          <w:color w:val="666666"/>
          <w:spacing w:val="-2"/>
          <w:sz w:val="20"/>
        </w:rPr>
        <w:t>fields</w:t>
      </w:r>
    </w:p>
    <w:p w14:paraId="6B3C5EDB" w14:textId="77777777" w:rsidR="009C1DC3" w:rsidRDefault="009C1DC3">
      <w:pPr>
        <w:rPr>
          <w:i/>
          <w:sz w:val="20"/>
        </w:rPr>
        <w:sectPr w:rsidR="009C1DC3">
          <w:pgSz w:w="11910" w:h="16840"/>
          <w:pgMar w:top="1940" w:right="566" w:bottom="280" w:left="1133" w:header="720" w:footer="720" w:gutter="0"/>
          <w:cols w:space="720"/>
        </w:sectPr>
      </w:pPr>
    </w:p>
    <w:p w14:paraId="060FF392" w14:textId="77777777" w:rsidR="009C1DC3" w:rsidRDefault="009C1DC3">
      <w:pPr>
        <w:pStyle w:val="BodyText"/>
        <w:spacing w:before="9"/>
        <w:rPr>
          <w:i/>
          <w:sz w:val="19"/>
        </w:rPr>
      </w:pPr>
    </w:p>
    <w:tbl>
      <w:tblPr>
        <w:tblW w:w="0" w:type="auto"/>
        <w:tblInd w:w="221" w:type="dxa"/>
        <w:tblBorders>
          <w:top w:val="single" w:sz="6" w:space="0" w:color="2C6CB4"/>
          <w:left w:val="single" w:sz="6" w:space="0" w:color="2C6CB4"/>
          <w:bottom w:val="single" w:sz="6" w:space="0" w:color="2C6CB4"/>
          <w:right w:val="single" w:sz="6" w:space="0" w:color="2C6CB4"/>
          <w:insideH w:val="single" w:sz="6" w:space="0" w:color="2C6CB4"/>
          <w:insideV w:val="single" w:sz="6" w:space="0" w:color="2C6CB4"/>
        </w:tblBorders>
        <w:tblLayout w:type="fixed"/>
        <w:tblCellMar>
          <w:left w:w="0" w:type="dxa"/>
          <w:right w:w="0" w:type="dxa"/>
        </w:tblCellMar>
        <w:tblLook w:val="04A0" w:firstRow="1" w:lastRow="0" w:firstColumn="1" w:lastColumn="0" w:noHBand="0" w:noVBand="1"/>
      </w:tblPr>
      <w:tblGrid>
        <w:gridCol w:w="900"/>
        <w:gridCol w:w="8460"/>
      </w:tblGrid>
      <w:tr w:rsidR="009C1DC3" w14:paraId="7D5B48F1" w14:textId="77777777">
        <w:trPr>
          <w:trHeight w:val="565"/>
        </w:trPr>
        <w:tc>
          <w:tcPr>
            <w:tcW w:w="900" w:type="dxa"/>
            <w:tcBorders>
              <w:bottom w:val="nil"/>
            </w:tcBorders>
            <w:shd w:val="clear" w:color="auto" w:fill="1B396B"/>
          </w:tcPr>
          <w:p w14:paraId="2CFFCCD5" w14:textId="77777777" w:rsidR="009C1DC3" w:rsidRDefault="009C1DC3">
            <w:pPr>
              <w:pStyle w:val="TableParagraph"/>
              <w:spacing w:before="0"/>
              <w:ind w:left="0"/>
              <w:rPr>
                <w:sz w:val="20"/>
              </w:rPr>
            </w:pPr>
          </w:p>
        </w:tc>
        <w:tc>
          <w:tcPr>
            <w:tcW w:w="8460" w:type="dxa"/>
            <w:tcBorders>
              <w:bottom w:val="nil"/>
            </w:tcBorders>
            <w:shd w:val="clear" w:color="auto" w:fill="D9E8F7"/>
          </w:tcPr>
          <w:p w14:paraId="6C61C1F8" w14:textId="77777777" w:rsidR="009C1DC3" w:rsidRDefault="002F5CAA">
            <w:pPr>
              <w:pStyle w:val="TableParagraph"/>
              <w:spacing w:before="117"/>
              <w:ind w:left="205"/>
              <w:rPr>
                <w:rFonts w:ascii="Arial"/>
                <w:b/>
                <w:sz w:val="23"/>
              </w:rPr>
            </w:pPr>
            <w:r>
              <w:rPr>
                <w:rFonts w:ascii="Arial"/>
                <w:b/>
                <w:color w:val="1B396B"/>
                <w:sz w:val="23"/>
              </w:rPr>
              <w:t>Designate</w:t>
            </w:r>
            <w:r>
              <w:rPr>
                <w:rFonts w:ascii="Arial"/>
                <w:b/>
                <w:color w:val="1B396B"/>
                <w:spacing w:val="-6"/>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Update</w:t>
            </w:r>
            <w:r>
              <w:rPr>
                <w:rFonts w:ascii="Arial"/>
                <w:b/>
                <w:color w:val="1B396B"/>
                <w:spacing w:val="-3"/>
                <w:sz w:val="23"/>
              </w:rPr>
              <w:t xml:space="preserve"> </w:t>
            </w:r>
            <w:r>
              <w:rPr>
                <w:rFonts w:ascii="Arial"/>
                <w:b/>
                <w:color w:val="1B396B"/>
                <w:sz w:val="23"/>
              </w:rPr>
              <w:t>Set as</w:t>
            </w:r>
            <w:r>
              <w:rPr>
                <w:rFonts w:ascii="Arial"/>
                <w:b/>
                <w:color w:val="1B396B"/>
                <w:spacing w:val="-3"/>
                <w:sz w:val="23"/>
              </w:rPr>
              <w:t xml:space="preserve"> </w:t>
            </w:r>
            <w:r>
              <w:rPr>
                <w:rFonts w:ascii="Arial"/>
                <w:b/>
                <w:color w:val="1B396B"/>
                <w:spacing w:val="-2"/>
                <w:sz w:val="23"/>
              </w:rPr>
              <w:t>Current</w:t>
            </w:r>
          </w:p>
        </w:tc>
      </w:tr>
      <w:tr w:rsidR="009C1DC3" w14:paraId="7797ADE0" w14:textId="77777777">
        <w:trPr>
          <w:trHeight w:val="1586"/>
        </w:trPr>
        <w:tc>
          <w:tcPr>
            <w:tcW w:w="900" w:type="dxa"/>
            <w:tcBorders>
              <w:top w:val="nil"/>
            </w:tcBorders>
            <w:shd w:val="clear" w:color="auto" w:fill="1B396B"/>
          </w:tcPr>
          <w:p w14:paraId="320A3D83" w14:textId="77777777" w:rsidR="009C1DC3" w:rsidRDefault="009C1DC3">
            <w:pPr>
              <w:pStyle w:val="TableParagraph"/>
              <w:spacing w:before="36"/>
              <w:ind w:left="0"/>
              <w:rPr>
                <w:i/>
                <w:sz w:val="16"/>
              </w:rPr>
            </w:pPr>
          </w:p>
          <w:p w14:paraId="4DE69D16" w14:textId="77777777" w:rsidR="009C1DC3" w:rsidRDefault="002F5CAA">
            <w:pPr>
              <w:pStyle w:val="TableParagraph"/>
              <w:spacing w:before="0"/>
              <w:ind w:left="39" w:right="3"/>
              <w:jc w:val="center"/>
              <w:rPr>
                <w:rFonts w:ascii="Arial"/>
                <w:b/>
                <w:sz w:val="16"/>
              </w:rPr>
            </w:pPr>
            <w:r>
              <w:rPr>
                <w:rFonts w:ascii="Arial"/>
                <w:b/>
                <w:color w:val="D9E8F7"/>
                <w:spacing w:val="-4"/>
                <w:sz w:val="16"/>
              </w:rPr>
              <w:t>STEP</w:t>
            </w:r>
          </w:p>
          <w:p w14:paraId="23252E4F" w14:textId="77777777" w:rsidR="009C1DC3" w:rsidRDefault="002F5CAA">
            <w:pPr>
              <w:pStyle w:val="TableParagraph"/>
              <w:spacing w:before="19"/>
              <w:ind w:left="39"/>
              <w:jc w:val="center"/>
              <w:rPr>
                <w:rFonts w:ascii="Arial"/>
                <w:b/>
                <w:sz w:val="32"/>
              </w:rPr>
            </w:pPr>
            <w:r>
              <w:rPr>
                <w:rFonts w:ascii="Arial"/>
                <w:b/>
                <w:color w:val="FFFFFF"/>
                <w:spacing w:val="-10"/>
                <w:sz w:val="32"/>
              </w:rPr>
              <w:t>2</w:t>
            </w:r>
          </w:p>
        </w:tc>
        <w:tc>
          <w:tcPr>
            <w:tcW w:w="8460" w:type="dxa"/>
            <w:tcBorders>
              <w:top w:val="nil"/>
            </w:tcBorders>
            <w:shd w:val="clear" w:color="auto" w:fill="D9E8F7"/>
          </w:tcPr>
          <w:p w14:paraId="646E53F4" w14:textId="77777777" w:rsidR="009C1DC3" w:rsidRDefault="002F5CAA">
            <w:pPr>
              <w:pStyle w:val="TableParagraph"/>
              <w:spacing w:before="174" w:line="244" w:lineRule="auto"/>
              <w:ind w:left="205"/>
            </w:pPr>
            <w:r>
              <w:rPr>
                <w:color w:val="333333"/>
              </w:rPr>
              <w:t>Open</w:t>
            </w:r>
            <w:r>
              <w:rPr>
                <w:color w:val="333333"/>
                <w:spacing w:val="34"/>
              </w:rPr>
              <w:t xml:space="preserve"> </w:t>
            </w:r>
            <w:r>
              <w:rPr>
                <w:color w:val="333333"/>
              </w:rPr>
              <w:t>the</w:t>
            </w:r>
            <w:r>
              <w:rPr>
                <w:color w:val="333333"/>
                <w:spacing w:val="34"/>
              </w:rPr>
              <w:t xml:space="preserve"> </w:t>
            </w:r>
            <w:r>
              <w:rPr>
                <w:color w:val="333333"/>
              </w:rPr>
              <w:t>Update</w:t>
            </w:r>
            <w:r>
              <w:rPr>
                <w:color w:val="333333"/>
                <w:spacing w:val="34"/>
              </w:rPr>
              <w:t xml:space="preserve"> </w:t>
            </w:r>
            <w:r>
              <w:rPr>
                <w:color w:val="333333"/>
              </w:rPr>
              <w:t>Set</w:t>
            </w:r>
            <w:r>
              <w:rPr>
                <w:color w:val="333333"/>
                <w:spacing w:val="35"/>
              </w:rPr>
              <w:t xml:space="preserve"> </w:t>
            </w:r>
            <w:r>
              <w:rPr>
                <w:color w:val="333333"/>
              </w:rPr>
              <w:t>record</w:t>
            </w:r>
            <w:r>
              <w:rPr>
                <w:color w:val="333333"/>
                <w:spacing w:val="34"/>
              </w:rPr>
              <w:t xml:space="preserve"> </w:t>
            </w:r>
            <w:r>
              <w:rPr>
                <w:color w:val="333333"/>
              </w:rPr>
              <w:t>that</w:t>
            </w:r>
            <w:r>
              <w:rPr>
                <w:color w:val="333333"/>
                <w:spacing w:val="40"/>
              </w:rPr>
              <w:t xml:space="preserve"> </w:t>
            </w:r>
            <w:r>
              <w:rPr>
                <w:color w:val="333333"/>
              </w:rPr>
              <w:t>was</w:t>
            </w:r>
            <w:r>
              <w:rPr>
                <w:color w:val="333333"/>
                <w:spacing w:val="34"/>
              </w:rPr>
              <w:t xml:space="preserve"> </w:t>
            </w:r>
            <w:r>
              <w:rPr>
                <w:color w:val="333333"/>
              </w:rPr>
              <w:t>just</w:t>
            </w:r>
            <w:r>
              <w:rPr>
                <w:color w:val="333333"/>
                <w:spacing w:val="40"/>
              </w:rPr>
              <w:t xml:space="preserve"> </w:t>
            </w:r>
            <w:r>
              <w:rPr>
                <w:color w:val="333333"/>
              </w:rPr>
              <w:t>created.</w:t>
            </w:r>
            <w:r>
              <w:rPr>
                <w:color w:val="333333"/>
                <w:spacing w:val="36"/>
              </w:rPr>
              <w:t xml:space="preserve"> </w:t>
            </w:r>
            <w:r>
              <w:rPr>
                <w:color w:val="333333"/>
              </w:rPr>
              <w:t>In</w:t>
            </w:r>
            <w:r>
              <w:rPr>
                <w:color w:val="333333"/>
                <w:spacing w:val="40"/>
              </w:rPr>
              <w:t xml:space="preserve"> </w:t>
            </w:r>
            <w:r>
              <w:rPr>
                <w:color w:val="333333"/>
              </w:rPr>
              <w:t>the</w:t>
            </w:r>
            <w:r>
              <w:rPr>
                <w:color w:val="333333"/>
                <w:spacing w:val="34"/>
              </w:rPr>
              <w:t xml:space="preserve"> </w:t>
            </w:r>
            <w:r>
              <w:rPr>
                <w:color w:val="333333"/>
              </w:rPr>
              <w:t>form</w:t>
            </w:r>
            <w:r>
              <w:rPr>
                <w:color w:val="333333"/>
                <w:spacing w:val="35"/>
              </w:rPr>
              <w:t xml:space="preserve"> </w:t>
            </w:r>
            <w:r>
              <w:rPr>
                <w:color w:val="333333"/>
              </w:rPr>
              <w:t>header,</w:t>
            </w:r>
            <w:r>
              <w:rPr>
                <w:color w:val="333333"/>
                <w:spacing w:val="36"/>
              </w:rPr>
              <w:t xml:space="preserve"> </w:t>
            </w:r>
            <w:r>
              <w:rPr>
                <w:color w:val="333333"/>
              </w:rPr>
              <w:t>click</w:t>
            </w:r>
            <w:r>
              <w:rPr>
                <w:color w:val="333333"/>
                <w:spacing w:val="34"/>
              </w:rPr>
              <w:t xml:space="preserve"> </w:t>
            </w:r>
            <w:r>
              <w:rPr>
                <w:color w:val="333333"/>
              </w:rPr>
              <w:t>the</w:t>
            </w:r>
            <w:r>
              <w:rPr>
                <w:color w:val="333333"/>
                <w:spacing w:val="34"/>
              </w:rPr>
              <w:t xml:space="preserve"> </w:t>
            </w:r>
            <w:r>
              <w:rPr>
                <w:color w:val="333333"/>
              </w:rPr>
              <w:t>Make Current</w:t>
            </w:r>
            <w:r>
              <w:rPr>
                <w:color w:val="333333"/>
                <w:spacing w:val="40"/>
              </w:rPr>
              <w:t xml:space="preserve"> </w:t>
            </w:r>
            <w:r>
              <w:rPr>
                <w:color w:val="333333"/>
              </w:rPr>
              <w:t>button.</w:t>
            </w:r>
            <w:r>
              <w:rPr>
                <w:color w:val="333333"/>
                <w:spacing w:val="40"/>
              </w:rPr>
              <w:t xml:space="preserve"> </w:t>
            </w:r>
            <w:r>
              <w:rPr>
                <w:color w:val="333333"/>
              </w:rPr>
              <w:t>Observe</w:t>
            </w:r>
            <w:r>
              <w:rPr>
                <w:color w:val="333333"/>
                <w:spacing w:val="40"/>
              </w:rPr>
              <w:t xml:space="preserve"> </w:t>
            </w:r>
            <w:r>
              <w:rPr>
                <w:color w:val="333333"/>
              </w:rPr>
              <w:t>that</w:t>
            </w:r>
            <w:r>
              <w:rPr>
                <w:color w:val="333333"/>
                <w:spacing w:val="40"/>
              </w:rPr>
              <w:t xml:space="preserve"> </w:t>
            </w:r>
            <w:r>
              <w:rPr>
                <w:color w:val="333333"/>
              </w:rPr>
              <w:t>the</w:t>
            </w:r>
            <w:r>
              <w:rPr>
                <w:color w:val="333333"/>
                <w:spacing w:val="40"/>
              </w:rPr>
              <w:t xml:space="preserve"> </w:t>
            </w:r>
            <w:r>
              <w:rPr>
                <w:color w:val="333333"/>
              </w:rPr>
              <w:t>ServiceNow</w:t>
            </w:r>
            <w:r>
              <w:rPr>
                <w:color w:val="333333"/>
                <w:spacing w:val="40"/>
              </w:rPr>
              <w:t xml:space="preserve"> </w:t>
            </w:r>
            <w:r>
              <w:rPr>
                <w:color w:val="333333"/>
              </w:rPr>
              <w:t>banner</w:t>
            </w:r>
            <w:r>
              <w:rPr>
                <w:color w:val="333333"/>
                <w:spacing w:val="40"/>
              </w:rPr>
              <w:t xml:space="preserve"> </w:t>
            </w:r>
            <w:r>
              <w:rPr>
                <w:color w:val="333333"/>
              </w:rPr>
              <w:t>at</w:t>
            </w:r>
            <w:r>
              <w:rPr>
                <w:color w:val="333333"/>
                <w:spacing w:val="40"/>
              </w:rPr>
              <w:t xml:space="preserve"> </w:t>
            </w:r>
            <w:r>
              <w:rPr>
                <w:color w:val="333333"/>
              </w:rPr>
              <w:t>the</w:t>
            </w:r>
            <w:r>
              <w:rPr>
                <w:color w:val="333333"/>
                <w:spacing w:val="40"/>
              </w:rPr>
              <w:t xml:space="preserve"> </w:t>
            </w:r>
            <w:r>
              <w:rPr>
                <w:color w:val="333333"/>
              </w:rPr>
              <w:t>top</w:t>
            </w:r>
            <w:r>
              <w:rPr>
                <w:color w:val="333333"/>
                <w:spacing w:val="40"/>
              </w:rPr>
              <w:t xml:space="preserve"> </w:t>
            </w:r>
            <w:r>
              <w:rPr>
                <w:color w:val="333333"/>
              </w:rPr>
              <w:t>of</w:t>
            </w:r>
            <w:r>
              <w:rPr>
                <w:color w:val="333333"/>
                <w:spacing w:val="40"/>
              </w:rPr>
              <w:t xml:space="preserve"> </w:t>
            </w:r>
            <w:r>
              <w:rPr>
                <w:color w:val="333333"/>
              </w:rPr>
              <w:t>the</w:t>
            </w:r>
            <w:r>
              <w:rPr>
                <w:color w:val="333333"/>
                <w:spacing w:val="40"/>
              </w:rPr>
              <w:t xml:space="preserve"> </w:t>
            </w:r>
            <w:r>
              <w:rPr>
                <w:color w:val="333333"/>
              </w:rPr>
              <w:t>interface</w:t>
            </w:r>
            <w:r>
              <w:rPr>
                <w:color w:val="333333"/>
                <w:spacing w:val="40"/>
              </w:rPr>
              <w:t xml:space="preserve"> </w:t>
            </w:r>
            <w:r>
              <w:rPr>
                <w:color w:val="333333"/>
              </w:rPr>
              <w:t>now displays</w:t>
            </w:r>
            <w:r>
              <w:rPr>
                <w:color w:val="333333"/>
                <w:spacing w:val="71"/>
              </w:rPr>
              <w:t xml:space="preserve"> </w:t>
            </w:r>
            <w:r>
              <w:rPr>
                <w:color w:val="333333"/>
              </w:rPr>
              <w:t>the</w:t>
            </w:r>
            <w:r>
              <w:rPr>
                <w:color w:val="333333"/>
                <w:spacing w:val="66"/>
              </w:rPr>
              <w:t xml:space="preserve"> </w:t>
            </w:r>
            <w:r>
              <w:rPr>
                <w:color w:val="333333"/>
              </w:rPr>
              <w:t>Update</w:t>
            </w:r>
            <w:r>
              <w:rPr>
                <w:color w:val="333333"/>
                <w:spacing w:val="68"/>
              </w:rPr>
              <w:t xml:space="preserve"> </w:t>
            </w:r>
            <w:r>
              <w:rPr>
                <w:color w:val="333333"/>
              </w:rPr>
              <w:t>Set</w:t>
            </w:r>
            <w:r>
              <w:rPr>
                <w:color w:val="333333"/>
                <w:spacing w:val="69"/>
              </w:rPr>
              <w:t xml:space="preserve"> </w:t>
            </w:r>
            <w:r>
              <w:rPr>
                <w:color w:val="333333"/>
              </w:rPr>
              <w:t>name</w:t>
            </w:r>
            <w:r>
              <w:rPr>
                <w:color w:val="333333"/>
                <w:spacing w:val="73"/>
              </w:rPr>
              <w:t xml:space="preserve"> </w:t>
            </w:r>
            <w:r>
              <w:rPr>
                <w:color w:val="333333"/>
              </w:rPr>
              <w:t>as</w:t>
            </w:r>
            <w:r>
              <w:rPr>
                <w:color w:val="333333"/>
                <w:spacing w:val="68"/>
              </w:rPr>
              <w:t xml:space="preserve"> </w:t>
            </w:r>
            <w:r>
              <w:rPr>
                <w:color w:val="333333"/>
              </w:rPr>
              <w:t>the</w:t>
            </w:r>
            <w:r>
              <w:rPr>
                <w:color w:val="333333"/>
                <w:spacing w:val="68"/>
              </w:rPr>
              <w:t xml:space="preserve"> </w:t>
            </w:r>
            <w:r>
              <w:rPr>
                <w:color w:val="333333"/>
              </w:rPr>
              <w:t>active</w:t>
            </w:r>
            <w:r>
              <w:rPr>
                <w:color w:val="333333"/>
                <w:spacing w:val="68"/>
              </w:rPr>
              <w:t xml:space="preserve"> </w:t>
            </w:r>
            <w:r>
              <w:rPr>
                <w:color w:val="333333"/>
              </w:rPr>
              <w:t>set.</w:t>
            </w:r>
            <w:r>
              <w:rPr>
                <w:color w:val="333333"/>
                <w:spacing w:val="72"/>
              </w:rPr>
              <w:t xml:space="preserve"> </w:t>
            </w:r>
            <w:r>
              <w:rPr>
                <w:color w:val="333333"/>
              </w:rPr>
              <w:t>This</w:t>
            </w:r>
            <w:r>
              <w:rPr>
                <w:color w:val="333333"/>
                <w:spacing w:val="68"/>
              </w:rPr>
              <w:t xml:space="preserve"> </w:t>
            </w:r>
            <w:r>
              <w:rPr>
                <w:color w:val="333333"/>
              </w:rPr>
              <w:t>confirms</w:t>
            </w:r>
            <w:r>
              <w:rPr>
                <w:color w:val="333333"/>
                <w:spacing w:val="73"/>
              </w:rPr>
              <w:t xml:space="preserve"> </w:t>
            </w:r>
            <w:r>
              <w:rPr>
                <w:color w:val="333333"/>
              </w:rPr>
              <w:t>that</w:t>
            </w:r>
            <w:r>
              <w:rPr>
                <w:color w:val="333333"/>
                <w:spacing w:val="74"/>
              </w:rPr>
              <w:t xml:space="preserve"> </w:t>
            </w:r>
            <w:r>
              <w:rPr>
                <w:color w:val="333333"/>
              </w:rPr>
              <w:t>all</w:t>
            </w:r>
            <w:r>
              <w:rPr>
                <w:color w:val="333333"/>
                <w:spacing w:val="69"/>
              </w:rPr>
              <w:t xml:space="preserve"> </w:t>
            </w:r>
            <w:r>
              <w:rPr>
                <w:color w:val="333333"/>
              </w:rPr>
              <w:t>subsequent configuration changes will be captured within this Update Set. Verify the active set name before</w:t>
            </w:r>
            <w:r>
              <w:rPr>
                <w:color w:val="333333"/>
                <w:spacing w:val="-10"/>
              </w:rPr>
              <w:t xml:space="preserve"> </w:t>
            </w:r>
            <w:r>
              <w:rPr>
                <w:color w:val="333333"/>
              </w:rPr>
              <w:t>proceeding.</w:t>
            </w:r>
          </w:p>
        </w:tc>
      </w:tr>
    </w:tbl>
    <w:p w14:paraId="10F65C58" w14:textId="77777777" w:rsidR="009C1DC3" w:rsidRDefault="009C1DC3">
      <w:pPr>
        <w:pStyle w:val="BodyText"/>
        <w:rPr>
          <w:i/>
          <w:sz w:val="20"/>
        </w:rPr>
      </w:pPr>
    </w:p>
    <w:p w14:paraId="56415A15" w14:textId="77777777" w:rsidR="009C1DC3" w:rsidRDefault="009C1DC3">
      <w:pPr>
        <w:pStyle w:val="BodyText"/>
        <w:rPr>
          <w:i/>
          <w:sz w:val="20"/>
        </w:rPr>
      </w:pPr>
    </w:p>
    <w:p w14:paraId="2429C7B9" w14:textId="77777777" w:rsidR="009C1DC3" w:rsidRDefault="009C1DC3">
      <w:pPr>
        <w:pStyle w:val="BodyText"/>
        <w:rPr>
          <w:i/>
          <w:sz w:val="20"/>
        </w:rPr>
      </w:pPr>
    </w:p>
    <w:p w14:paraId="71DFD3DA" w14:textId="77777777" w:rsidR="009C1DC3" w:rsidRDefault="009C1DC3">
      <w:pPr>
        <w:pStyle w:val="BodyText"/>
        <w:rPr>
          <w:i/>
          <w:sz w:val="20"/>
        </w:rPr>
      </w:pPr>
    </w:p>
    <w:p w14:paraId="32CF559F" w14:textId="77777777" w:rsidR="009C1DC3" w:rsidRDefault="009C1DC3">
      <w:pPr>
        <w:pStyle w:val="BodyText"/>
        <w:rPr>
          <w:i/>
          <w:sz w:val="20"/>
        </w:rPr>
      </w:pPr>
    </w:p>
    <w:p w14:paraId="57147F50" w14:textId="77777777" w:rsidR="009C1DC3" w:rsidRDefault="002F5CAA">
      <w:pPr>
        <w:pStyle w:val="BodyText"/>
        <w:spacing w:before="21"/>
        <w:rPr>
          <w:i/>
          <w:sz w:val="20"/>
        </w:rPr>
      </w:pPr>
      <w:r>
        <w:rPr>
          <w:i/>
          <w:noProof/>
          <w:sz w:val="20"/>
        </w:rPr>
        <w:drawing>
          <wp:anchor distT="0" distB="0" distL="0" distR="0" simplePos="0" relativeHeight="251661312" behindDoc="1" locked="0" layoutInCell="1" allowOverlap="1" wp14:anchorId="789264F4" wp14:editId="2337CD18">
            <wp:simplePos x="0" y="0"/>
            <wp:positionH relativeFrom="page">
              <wp:posOffset>914400</wp:posOffset>
            </wp:positionH>
            <wp:positionV relativeFrom="paragraph">
              <wp:posOffset>174625</wp:posOffset>
            </wp:positionV>
            <wp:extent cx="5984875" cy="336486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5984748" cy="3364991"/>
                    </a:xfrm>
                    <a:prstGeom prst="rect">
                      <a:avLst/>
                    </a:prstGeom>
                  </pic:spPr>
                </pic:pic>
              </a:graphicData>
            </a:graphic>
          </wp:anchor>
        </w:drawing>
      </w:r>
    </w:p>
    <w:p w14:paraId="48651600" w14:textId="77777777" w:rsidR="009C1DC3" w:rsidRDefault="009C1DC3">
      <w:pPr>
        <w:pStyle w:val="BodyText"/>
        <w:rPr>
          <w:i/>
          <w:sz w:val="20"/>
        </w:rPr>
      </w:pPr>
    </w:p>
    <w:p w14:paraId="6909D417" w14:textId="77777777" w:rsidR="009C1DC3" w:rsidRDefault="009C1DC3">
      <w:pPr>
        <w:pStyle w:val="BodyText"/>
        <w:rPr>
          <w:i/>
          <w:sz w:val="20"/>
        </w:rPr>
      </w:pPr>
    </w:p>
    <w:p w14:paraId="391A6B3F" w14:textId="77777777" w:rsidR="009C1DC3" w:rsidRDefault="009C1DC3">
      <w:pPr>
        <w:pStyle w:val="BodyText"/>
        <w:rPr>
          <w:i/>
          <w:sz w:val="20"/>
        </w:rPr>
      </w:pPr>
    </w:p>
    <w:p w14:paraId="45911126" w14:textId="77777777" w:rsidR="009C1DC3" w:rsidRDefault="009C1DC3">
      <w:pPr>
        <w:pStyle w:val="BodyText"/>
        <w:rPr>
          <w:i/>
          <w:sz w:val="20"/>
        </w:rPr>
      </w:pPr>
    </w:p>
    <w:p w14:paraId="694BC0A9" w14:textId="77777777" w:rsidR="009C1DC3" w:rsidRDefault="009C1DC3">
      <w:pPr>
        <w:pStyle w:val="BodyText"/>
        <w:rPr>
          <w:i/>
          <w:sz w:val="20"/>
        </w:rPr>
      </w:pPr>
    </w:p>
    <w:p w14:paraId="1A2AF5C7" w14:textId="77777777" w:rsidR="009C1DC3" w:rsidRDefault="009C1DC3">
      <w:pPr>
        <w:pStyle w:val="BodyText"/>
        <w:rPr>
          <w:i/>
          <w:sz w:val="20"/>
        </w:rPr>
      </w:pPr>
    </w:p>
    <w:p w14:paraId="7D2399B9" w14:textId="77777777" w:rsidR="009C1DC3" w:rsidRDefault="009C1DC3">
      <w:pPr>
        <w:pStyle w:val="BodyText"/>
        <w:rPr>
          <w:i/>
          <w:sz w:val="20"/>
        </w:rPr>
      </w:pPr>
    </w:p>
    <w:p w14:paraId="59CD4484" w14:textId="77777777" w:rsidR="009C1DC3" w:rsidRDefault="009C1DC3">
      <w:pPr>
        <w:pStyle w:val="BodyText"/>
        <w:rPr>
          <w:i/>
          <w:sz w:val="20"/>
        </w:rPr>
      </w:pPr>
    </w:p>
    <w:p w14:paraId="32CA74F7" w14:textId="77777777" w:rsidR="009C1DC3" w:rsidRDefault="009C1DC3">
      <w:pPr>
        <w:pStyle w:val="BodyText"/>
        <w:spacing w:before="139"/>
        <w:rPr>
          <w:i/>
          <w:sz w:val="20"/>
        </w:rPr>
      </w:pPr>
    </w:p>
    <w:p w14:paraId="1BF5E89F" w14:textId="77777777" w:rsidR="009C1DC3" w:rsidRDefault="002F5CAA">
      <w:pPr>
        <w:ind w:left="1607"/>
        <w:rPr>
          <w:i/>
          <w:sz w:val="20"/>
        </w:rPr>
      </w:pPr>
      <w:r>
        <w:rPr>
          <w:i/>
          <w:color w:val="666666"/>
          <w:sz w:val="20"/>
        </w:rPr>
        <w:t>Figure</w:t>
      </w:r>
      <w:r>
        <w:rPr>
          <w:i/>
          <w:color w:val="666666"/>
          <w:spacing w:val="-13"/>
          <w:sz w:val="20"/>
        </w:rPr>
        <w:t xml:space="preserve"> </w:t>
      </w:r>
      <w:r>
        <w:rPr>
          <w:i/>
          <w:color w:val="666666"/>
          <w:sz w:val="20"/>
        </w:rPr>
        <w:t>2</w:t>
      </w:r>
      <w:r>
        <w:rPr>
          <w:i/>
          <w:color w:val="666666"/>
          <w:spacing w:val="-10"/>
          <w:sz w:val="20"/>
        </w:rPr>
        <w:t xml:space="preserve"> </w:t>
      </w:r>
      <w:r>
        <w:rPr>
          <w:i/>
          <w:color w:val="666666"/>
          <w:sz w:val="20"/>
        </w:rPr>
        <w:t>–</w:t>
      </w:r>
      <w:r>
        <w:rPr>
          <w:i/>
          <w:color w:val="666666"/>
          <w:spacing w:val="-11"/>
          <w:sz w:val="20"/>
        </w:rPr>
        <w:t xml:space="preserve"> </w:t>
      </w:r>
      <w:r>
        <w:rPr>
          <w:i/>
          <w:color w:val="666666"/>
          <w:sz w:val="20"/>
        </w:rPr>
        <w:t>ServiceNow</w:t>
      </w:r>
      <w:r>
        <w:rPr>
          <w:i/>
          <w:color w:val="666666"/>
          <w:spacing w:val="-6"/>
          <w:sz w:val="20"/>
        </w:rPr>
        <w:t xml:space="preserve"> </w:t>
      </w:r>
      <w:r>
        <w:rPr>
          <w:i/>
          <w:color w:val="666666"/>
          <w:sz w:val="20"/>
        </w:rPr>
        <w:t>instance</w:t>
      </w:r>
      <w:r>
        <w:rPr>
          <w:i/>
          <w:color w:val="666666"/>
          <w:spacing w:val="-12"/>
          <w:sz w:val="20"/>
        </w:rPr>
        <w:t xml:space="preserve"> </w:t>
      </w:r>
      <w:r>
        <w:rPr>
          <w:i/>
          <w:color w:val="666666"/>
          <w:sz w:val="20"/>
        </w:rPr>
        <w:t>header</w:t>
      </w:r>
      <w:r>
        <w:rPr>
          <w:i/>
          <w:color w:val="666666"/>
          <w:spacing w:val="-11"/>
          <w:sz w:val="20"/>
        </w:rPr>
        <w:t xml:space="preserve"> </w:t>
      </w:r>
      <w:r>
        <w:rPr>
          <w:i/>
          <w:color w:val="666666"/>
          <w:sz w:val="20"/>
        </w:rPr>
        <w:t>confirming</w:t>
      </w:r>
      <w:r>
        <w:rPr>
          <w:i/>
          <w:color w:val="666666"/>
          <w:spacing w:val="-11"/>
          <w:sz w:val="20"/>
        </w:rPr>
        <w:t xml:space="preserve"> </w:t>
      </w:r>
      <w:r>
        <w:rPr>
          <w:i/>
          <w:color w:val="666666"/>
          <w:sz w:val="20"/>
        </w:rPr>
        <w:t>the</w:t>
      </w:r>
      <w:r>
        <w:rPr>
          <w:i/>
          <w:color w:val="666666"/>
          <w:spacing w:val="-11"/>
          <w:sz w:val="20"/>
        </w:rPr>
        <w:t xml:space="preserve"> </w:t>
      </w:r>
      <w:r>
        <w:rPr>
          <w:i/>
          <w:color w:val="666666"/>
          <w:sz w:val="20"/>
        </w:rPr>
        <w:t>active</w:t>
      </w:r>
      <w:r>
        <w:rPr>
          <w:i/>
          <w:color w:val="666666"/>
          <w:spacing w:val="-12"/>
          <w:sz w:val="20"/>
        </w:rPr>
        <w:t xml:space="preserve"> </w:t>
      </w:r>
      <w:r>
        <w:rPr>
          <w:i/>
          <w:color w:val="666666"/>
          <w:sz w:val="20"/>
        </w:rPr>
        <w:t>Update</w:t>
      </w:r>
      <w:r>
        <w:rPr>
          <w:i/>
          <w:color w:val="666666"/>
          <w:spacing w:val="-9"/>
          <w:sz w:val="20"/>
        </w:rPr>
        <w:t xml:space="preserve"> </w:t>
      </w:r>
      <w:r>
        <w:rPr>
          <w:i/>
          <w:color w:val="666666"/>
          <w:sz w:val="20"/>
        </w:rPr>
        <w:t>Set</w:t>
      </w:r>
      <w:r>
        <w:rPr>
          <w:i/>
          <w:color w:val="666666"/>
          <w:spacing w:val="-12"/>
          <w:sz w:val="20"/>
        </w:rPr>
        <w:t xml:space="preserve"> </w:t>
      </w:r>
      <w:r>
        <w:rPr>
          <w:i/>
          <w:color w:val="666666"/>
          <w:spacing w:val="-4"/>
          <w:sz w:val="20"/>
        </w:rPr>
        <w:t>name</w:t>
      </w:r>
    </w:p>
    <w:p w14:paraId="43E9DAC7" w14:textId="77777777" w:rsidR="009C1DC3" w:rsidRDefault="009C1DC3">
      <w:pPr>
        <w:rPr>
          <w:i/>
          <w:sz w:val="20"/>
        </w:rPr>
        <w:sectPr w:rsidR="009C1DC3">
          <w:pgSz w:w="11910" w:h="16840"/>
          <w:pgMar w:top="1940" w:right="566" w:bottom="280" w:left="1133" w:header="720" w:footer="720" w:gutter="0"/>
          <w:cols w:space="720"/>
        </w:sectPr>
      </w:pPr>
    </w:p>
    <w:p w14:paraId="7D7AD4EA" w14:textId="77777777" w:rsidR="009C1DC3" w:rsidRDefault="009C1DC3">
      <w:pPr>
        <w:pStyle w:val="BodyText"/>
        <w:spacing w:before="7"/>
        <w:rPr>
          <w:i/>
          <w:sz w:val="19"/>
        </w:rPr>
      </w:pPr>
    </w:p>
    <w:p w14:paraId="6C46FFEE" w14:textId="77777777" w:rsidR="009C1DC3" w:rsidRDefault="002F5CAA">
      <w:pPr>
        <w:pStyle w:val="BodyText"/>
        <w:ind w:left="199"/>
        <w:rPr>
          <w:sz w:val="20"/>
        </w:rPr>
      </w:pPr>
      <w:r>
        <w:rPr>
          <w:noProof/>
          <w:sz w:val="20"/>
        </w:rPr>
        <mc:AlternateContent>
          <mc:Choice Requires="wpg">
            <w:drawing>
              <wp:inline distT="0" distB="0" distL="0" distR="0" wp14:anchorId="2EC3CD4A" wp14:editId="28A752DF">
                <wp:extent cx="5953125" cy="1386840"/>
                <wp:effectExtent l="0" t="0" r="0" b="3809"/>
                <wp:docPr id="31" name="Group 31"/>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32" name="Graphic 32"/>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33" name="Graphic 33"/>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34" name="Graphic 34"/>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35" name="Graphic 35"/>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36" name="Textbox 36"/>
                        <wps:cNvSpPr txBox="1"/>
                        <wps:spPr>
                          <a:xfrm>
                            <a:off x="702691" y="501296"/>
                            <a:ext cx="5159375" cy="798830"/>
                          </a:xfrm>
                          <a:prstGeom prst="rect">
                            <a:avLst/>
                          </a:prstGeom>
                        </wps:spPr>
                        <wps:txbx>
                          <w:txbxContent>
                            <w:p w14:paraId="0D135436" w14:textId="77777777" w:rsidR="009C1DC3" w:rsidRDefault="002F5CAA">
                              <w:pPr>
                                <w:ind w:right="18"/>
                                <w:jc w:val="both"/>
                              </w:pPr>
                              <w:r>
                                <w:rPr>
                                  <w:color w:val="333333"/>
                                </w:rPr>
                                <w:t>Navigate to System UI → UI Policies and click New. In the Table field, select Incident [incident] from the list. Enter a clear Name such as "Enforce Priority – In Progress State". Ensure</w:t>
                              </w:r>
                              <w:r>
                                <w:rPr>
                                  <w:color w:val="333333"/>
                                  <w:spacing w:val="-4"/>
                                </w:rPr>
                                <w:t xml:space="preserve"> </w:t>
                              </w:r>
                              <w:r>
                                <w:rPr>
                                  <w:color w:val="333333"/>
                                </w:rPr>
                                <w:t>that</w:t>
                              </w:r>
                              <w:r>
                                <w:rPr>
                                  <w:color w:val="333333"/>
                                  <w:spacing w:val="-1"/>
                                </w:rPr>
                                <w:t xml:space="preserve"> </w:t>
                              </w:r>
                              <w:r>
                                <w:rPr>
                                  <w:color w:val="333333"/>
                                </w:rPr>
                                <w:t>the</w:t>
                              </w:r>
                              <w:r>
                                <w:rPr>
                                  <w:color w:val="333333"/>
                                  <w:spacing w:val="-4"/>
                                </w:rPr>
                                <w:t xml:space="preserve"> </w:t>
                              </w:r>
                              <w:r>
                                <w:rPr>
                                  <w:color w:val="333333"/>
                                </w:rPr>
                                <w:t>Active checkbox is</w:t>
                              </w:r>
                              <w:r>
                                <w:rPr>
                                  <w:color w:val="333333"/>
                                  <w:spacing w:val="-2"/>
                                </w:rPr>
                                <w:t xml:space="preserve"> </w:t>
                              </w:r>
                              <w:r>
                                <w:rPr>
                                  <w:color w:val="333333"/>
                                </w:rPr>
                                <w:t>checked.</w:t>
                              </w:r>
                              <w:r>
                                <w:rPr>
                                  <w:color w:val="333333"/>
                                  <w:spacing w:val="-2"/>
                                </w:rPr>
                                <w:t xml:space="preserve"> </w:t>
                              </w:r>
                              <w:r>
                                <w:rPr>
                                  <w:color w:val="333333"/>
                                </w:rPr>
                                <w:t>Also</w:t>
                              </w:r>
                              <w:r>
                                <w:rPr>
                                  <w:color w:val="333333"/>
                                  <w:spacing w:val="-2"/>
                                </w:rPr>
                                <w:t xml:space="preserve"> </w:t>
                              </w:r>
                              <w:r>
                                <w:rPr>
                                  <w:color w:val="333333"/>
                                </w:rPr>
                                <w:t>check</w:t>
                              </w:r>
                              <w:r>
                                <w:rPr>
                                  <w:color w:val="333333"/>
                                  <w:spacing w:val="-2"/>
                                </w:rPr>
                                <w:t xml:space="preserve"> </w:t>
                              </w:r>
                              <w:r>
                                <w:rPr>
                                  <w:color w:val="333333"/>
                                </w:rPr>
                                <w:t>the</w:t>
                              </w:r>
                              <w:r>
                                <w:rPr>
                                  <w:color w:val="333333"/>
                                  <w:spacing w:val="-2"/>
                                </w:rPr>
                                <w:t xml:space="preserve"> </w:t>
                              </w:r>
                              <w:r>
                                <w:rPr>
                                  <w:color w:val="333333"/>
                                </w:rPr>
                                <w:t>On</w:t>
                              </w:r>
                              <w:r>
                                <w:rPr>
                                  <w:color w:val="333333"/>
                                  <w:spacing w:val="-2"/>
                                </w:rPr>
                                <w:t xml:space="preserve"> </w:t>
                              </w:r>
                              <w:r>
                                <w:rPr>
                                  <w:color w:val="333333"/>
                                </w:rPr>
                                <w:t>load checkbox</w:t>
                              </w:r>
                              <w:r>
                                <w:rPr>
                                  <w:color w:val="333333"/>
                                  <w:spacing w:val="-2"/>
                                </w:rPr>
                                <w:t xml:space="preserve"> </w:t>
                              </w:r>
                              <w:r>
                                <w:rPr>
                                  <w:color w:val="333333"/>
                                </w:rPr>
                                <w:t>to</w:t>
                              </w:r>
                              <w:r>
                                <w:rPr>
                                  <w:color w:val="333333"/>
                                  <w:spacing w:val="-2"/>
                                </w:rPr>
                                <w:t xml:space="preserve"> </w:t>
                              </w:r>
                              <w:r>
                                <w:rPr>
                                  <w:color w:val="333333"/>
                                </w:rPr>
                                <w:t>ensure</w:t>
                              </w:r>
                              <w:r>
                                <w:rPr>
                                  <w:color w:val="333333"/>
                                  <w:spacing w:val="-4"/>
                                </w:rPr>
                                <w:t xml:space="preserve"> </w:t>
                              </w:r>
                              <w:r>
                                <w:rPr>
                                  <w:color w:val="333333"/>
                                </w:rPr>
                                <w:t>the policy evaluates when the Incident form is first opened by a user, not only when a field is changed during the session.</w:t>
                              </w:r>
                            </w:p>
                          </w:txbxContent>
                        </wps:txbx>
                        <wps:bodyPr wrap="square" lIns="0" tIns="0" rIns="0" bIns="0" rtlCol="0">
                          <a:noAutofit/>
                        </wps:bodyPr>
                      </wps:wsp>
                      <wps:wsp>
                        <wps:cNvPr id="37" name="Textbox 37"/>
                        <wps:cNvSpPr txBox="1"/>
                        <wps:spPr>
                          <a:xfrm>
                            <a:off x="163195" y="512477"/>
                            <a:ext cx="273050" cy="360045"/>
                          </a:xfrm>
                          <a:prstGeom prst="rect">
                            <a:avLst/>
                          </a:prstGeom>
                        </wps:spPr>
                        <wps:txbx>
                          <w:txbxContent>
                            <w:p w14:paraId="3EA049FE" w14:textId="77777777" w:rsidR="009C1DC3" w:rsidRDefault="002F5CAA">
                              <w:pPr>
                                <w:spacing w:line="180" w:lineRule="exact"/>
                                <w:ind w:right="18"/>
                                <w:jc w:val="center"/>
                                <w:rPr>
                                  <w:rFonts w:ascii="Arial"/>
                                  <w:b/>
                                  <w:sz w:val="16"/>
                                </w:rPr>
                              </w:pPr>
                              <w:r>
                                <w:rPr>
                                  <w:rFonts w:ascii="Arial"/>
                                  <w:b/>
                                  <w:color w:val="D9E8F7"/>
                                  <w:spacing w:val="-5"/>
                                  <w:sz w:val="16"/>
                                </w:rPr>
                                <w:t>STEP</w:t>
                              </w:r>
                            </w:p>
                            <w:p w14:paraId="26436A52" w14:textId="77777777" w:rsidR="009C1DC3" w:rsidRDefault="002F5CAA">
                              <w:pPr>
                                <w:spacing w:before="18" w:line="368" w:lineRule="exact"/>
                                <w:ind w:right="19"/>
                                <w:jc w:val="center"/>
                                <w:rPr>
                                  <w:rFonts w:ascii="Arial"/>
                                  <w:b/>
                                  <w:sz w:val="32"/>
                                </w:rPr>
                              </w:pPr>
                              <w:r>
                                <w:rPr>
                                  <w:rFonts w:ascii="Arial"/>
                                  <w:b/>
                                  <w:color w:val="FFFFFF"/>
                                  <w:spacing w:val="-10"/>
                                  <w:sz w:val="32"/>
                                </w:rPr>
                                <w:t>3</w:t>
                              </w:r>
                            </w:p>
                          </w:txbxContent>
                        </wps:txbx>
                        <wps:bodyPr wrap="square" lIns="0" tIns="0" rIns="0" bIns="0" rtlCol="0">
                          <a:noAutofit/>
                        </wps:bodyPr>
                      </wps:wsp>
                      <wps:wsp>
                        <wps:cNvPr id="38" name="Textbox 38"/>
                        <wps:cNvSpPr txBox="1"/>
                        <wps:spPr>
                          <a:xfrm>
                            <a:off x="702691" y="88764"/>
                            <a:ext cx="1578610" cy="163195"/>
                          </a:xfrm>
                          <a:prstGeom prst="rect">
                            <a:avLst/>
                          </a:prstGeom>
                        </wps:spPr>
                        <wps:txbx>
                          <w:txbxContent>
                            <w:p w14:paraId="0FD7BAA5" w14:textId="77777777" w:rsidR="009C1DC3" w:rsidRDefault="002F5CAA">
                              <w:pPr>
                                <w:spacing w:line="257" w:lineRule="exact"/>
                                <w:rPr>
                                  <w:rFonts w:ascii="Arial"/>
                                  <w:b/>
                                  <w:sz w:val="23"/>
                                </w:rPr>
                              </w:pPr>
                              <w:r>
                                <w:rPr>
                                  <w:rFonts w:ascii="Arial"/>
                                  <w:b/>
                                  <w:color w:val="1B396B"/>
                                  <w:sz w:val="23"/>
                                </w:rPr>
                                <w:t>Create</w:t>
                              </w:r>
                              <w:r>
                                <w:rPr>
                                  <w:rFonts w:ascii="Arial"/>
                                  <w:b/>
                                  <w:color w:val="1B396B"/>
                                  <w:spacing w:val="-5"/>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New</w:t>
                              </w:r>
                              <w:r>
                                <w:rPr>
                                  <w:rFonts w:ascii="Arial"/>
                                  <w:b/>
                                  <w:color w:val="1B396B"/>
                                  <w:spacing w:val="1"/>
                                  <w:sz w:val="23"/>
                                </w:rPr>
                                <w:t xml:space="preserve"> </w:t>
                              </w:r>
                              <w:r>
                                <w:rPr>
                                  <w:rFonts w:ascii="Arial"/>
                                  <w:b/>
                                  <w:color w:val="1B396B"/>
                                  <w:sz w:val="23"/>
                                </w:rPr>
                                <w:t>UI</w:t>
                              </w:r>
                              <w:r>
                                <w:rPr>
                                  <w:rFonts w:ascii="Arial"/>
                                  <w:b/>
                                  <w:color w:val="1B396B"/>
                                  <w:spacing w:val="-2"/>
                                  <w:sz w:val="23"/>
                                </w:rPr>
                                <w:t xml:space="preserve"> Policy</w:t>
                              </w:r>
                            </w:p>
                          </w:txbxContent>
                        </wps:txbx>
                        <wps:bodyPr wrap="square" lIns="0" tIns="0" rIns="0" bIns="0" rtlCol="0">
                          <a:noAutofit/>
                        </wps:bodyPr>
                      </wps:wsp>
                    </wpg:wgp>
                  </a:graphicData>
                </a:graphic>
              </wp:inline>
            </w:drawing>
          </mc:Choice>
          <mc:Fallback>
            <w:pict>
              <v:group w14:anchorId="2EC3CD4A" id="Group 31" o:spid="_x0000_s1045"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">
                <v:shape id="Graphic 32" o:spid="_x0000_s1046"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" path="m5372100,1376171l,1376171,,,5372100,r,1376171xe" fillcolor="#d9e8f7" stroked="f">
                  <v:path arrowok="t"/>
                </v:shape>
                <v:shape id="Graphic 33" o:spid="_x0000_s1047"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34" o:spid="_x0000_s1048"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" path="m571500,1376171l,1376171,,,571500,r,1376171xe" fillcolor="#1b396b" stroked="f">
                  <v:path arrowok="t"/>
                </v:shape>
                <v:shape id="Graphic 35" o:spid="_x0000_s1049"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36" o:spid="_x0000_s1050" type="#_x0000_t202" style="position:absolute;left:7026;top:5012;width:51594;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D135436" w14:textId="77777777" w:rsidR="009C1DC3" w:rsidRDefault="002F5CAA">
                        <w:pPr>
                          <w:ind w:right="18"/>
                          <w:jc w:val="both"/>
                        </w:pPr>
                        <w:r>
                          <w:rPr>
                            <w:color w:val="333333"/>
                          </w:rPr>
                          <w:t>Navigate to System UI → UI Policies and click New. In the Table field, select Incident [incident] from the list. Enter a clear Name such as "Enforce Priority – In Progress State". Ensure</w:t>
                        </w:r>
                        <w:r>
                          <w:rPr>
                            <w:color w:val="333333"/>
                            <w:spacing w:val="-4"/>
                          </w:rPr>
                          <w:t xml:space="preserve"> </w:t>
                        </w:r>
                        <w:r>
                          <w:rPr>
                            <w:color w:val="333333"/>
                          </w:rPr>
                          <w:t>that</w:t>
                        </w:r>
                        <w:r>
                          <w:rPr>
                            <w:color w:val="333333"/>
                            <w:spacing w:val="-1"/>
                          </w:rPr>
                          <w:t xml:space="preserve"> </w:t>
                        </w:r>
                        <w:r>
                          <w:rPr>
                            <w:color w:val="333333"/>
                          </w:rPr>
                          <w:t>the</w:t>
                        </w:r>
                        <w:r>
                          <w:rPr>
                            <w:color w:val="333333"/>
                            <w:spacing w:val="-4"/>
                          </w:rPr>
                          <w:t xml:space="preserve"> </w:t>
                        </w:r>
                        <w:r>
                          <w:rPr>
                            <w:color w:val="333333"/>
                          </w:rPr>
                          <w:t>Active checkbox is</w:t>
                        </w:r>
                        <w:r>
                          <w:rPr>
                            <w:color w:val="333333"/>
                            <w:spacing w:val="-2"/>
                          </w:rPr>
                          <w:t xml:space="preserve"> </w:t>
                        </w:r>
                        <w:r>
                          <w:rPr>
                            <w:color w:val="333333"/>
                          </w:rPr>
                          <w:t>checked.</w:t>
                        </w:r>
                        <w:r>
                          <w:rPr>
                            <w:color w:val="333333"/>
                            <w:spacing w:val="-2"/>
                          </w:rPr>
                          <w:t xml:space="preserve"> </w:t>
                        </w:r>
                        <w:r>
                          <w:rPr>
                            <w:color w:val="333333"/>
                          </w:rPr>
                          <w:t>Also</w:t>
                        </w:r>
                        <w:r>
                          <w:rPr>
                            <w:color w:val="333333"/>
                            <w:spacing w:val="-2"/>
                          </w:rPr>
                          <w:t xml:space="preserve"> </w:t>
                        </w:r>
                        <w:r>
                          <w:rPr>
                            <w:color w:val="333333"/>
                          </w:rPr>
                          <w:t>check</w:t>
                        </w:r>
                        <w:r>
                          <w:rPr>
                            <w:color w:val="333333"/>
                            <w:spacing w:val="-2"/>
                          </w:rPr>
                          <w:t xml:space="preserve"> </w:t>
                        </w:r>
                        <w:r>
                          <w:rPr>
                            <w:color w:val="333333"/>
                          </w:rPr>
                          <w:t>the</w:t>
                        </w:r>
                        <w:r>
                          <w:rPr>
                            <w:color w:val="333333"/>
                            <w:spacing w:val="-2"/>
                          </w:rPr>
                          <w:t xml:space="preserve"> </w:t>
                        </w:r>
                        <w:r>
                          <w:rPr>
                            <w:color w:val="333333"/>
                          </w:rPr>
                          <w:t>On</w:t>
                        </w:r>
                        <w:r>
                          <w:rPr>
                            <w:color w:val="333333"/>
                            <w:spacing w:val="-2"/>
                          </w:rPr>
                          <w:t xml:space="preserve"> </w:t>
                        </w:r>
                        <w:r>
                          <w:rPr>
                            <w:color w:val="333333"/>
                          </w:rPr>
                          <w:t>load checkbox</w:t>
                        </w:r>
                        <w:r>
                          <w:rPr>
                            <w:color w:val="333333"/>
                            <w:spacing w:val="-2"/>
                          </w:rPr>
                          <w:t xml:space="preserve"> </w:t>
                        </w:r>
                        <w:r>
                          <w:rPr>
                            <w:color w:val="333333"/>
                          </w:rPr>
                          <w:t>to</w:t>
                        </w:r>
                        <w:r>
                          <w:rPr>
                            <w:color w:val="333333"/>
                            <w:spacing w:val="-2"/>
                          </w:rPr>
                          <w:t xml:space="preserve"> </w:t>
                        </w:r>
                        <w:r>
                          <w:rPr>
                            <w:color w:val="333333"/>
                          </w:rPr>
                          <w:t>ensure</w:t>
                        </w:r>
                        <w:r>
                          <w:rPr>
                            <w:color w:val="333333"/>
                            <w:spacing w:val="-4"/>
                          </w:rPr>
                          <w:t xml:space="preserve"> </w:t>
                        </w:r>
                        <w:r>
                          <w:rPr>
                            <w:color w:val="333333"/>
                          </w:rPr>
                          <w:t>the policy evaluates when the Incident form is first opened by a user, not only when a field is changed during the session.</w:t>
                        </w:r>
                      </w:p>
                    </w:txbxContent>
                  </v:textbox>
                </v:shape>
                <v:shape id="Textbox 37" o:spid="_x0000_s1051"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EA049FE" w14:textId="77777777" w:rsidR="009C1DC3" w:rsidRDefault="002F5CAA">
                        <w:pPr>
                          <w:spacing w:line="180" w:lineRule="exact"/>
                          <w:ind w:right="18"/>
                          <w:jc w:val="center"/>
                          <w:rPr>
                            <w:rFonts w:ascii="Arial"/>
                            <w:b/>
                            <w:sz w:val="16"/>
                          </w:rPr>
                        </w:pPr>
                        <w:r>
                          <w:rPr>
                            <w:rFonts w:ascii="Arial"/>
                            <w:b/>
                            <w:color w:val="D9E8F7"/>
                            <w:spacing w:val="-5"/>
                            <w:sz w:val="16"/>
                          </w:rPr>
                          <w:t>STEP</w:t>
                        </w:r>
                      </w:p>
                      <w:p w14:paraId="26436A52" w14:textId="77777777" w:rsidR="009C1DC3" w:rsidRDefault="002F5CAA">
                        <w:pPr>
                          <w:spacing w:before="18" w:line="368" w:lineRule="exact"/>
                          <w:ind w:right="19"/>
                          <w:jc w:val="center"/>
                          <w:rPr>
                            <w:rFonts w:ascii="Arial"/>
                            <w:b/>
                            <w:sz w:val="32"/>
                          </w:rPr>
                        </w:pPr>
                        <w:r>
                          <w:rPr>
                            <w:rFonts w:ascii="Arial"/>
                            <w:b/>
                            <w:color w:val="FFFFFF"/>
                            <w:spacing w:val="-10"/>
                            <w:sz w:val="32"/>
                          </w:rPr>
                          <w:t>3</w:t>
                        </w:r>
                      </w:p>
                    </w:txbxContent>
                  </v:textbox>
                </v:shape>
                <v:shape id="Textbox 38" o:spid="_x0000_s1052" type="#_x0000_t202" style="position:absolute;left:7026;top:887;width:1578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FD7BAA5" w14:textId="77777777" w:rsidR="009C1DC3" w:rsidRDefault="002F5CAA">
                        <w:pPr>
                          <w:spacing w:line="257" w:lineRule="exact"/>
                          <w:rPr>
                            <w:rFonts w:ascii="Arial"/>
                            <w:b/>
                            <w:sz w:val="23"/>
                          </w:rPr>
                        </w:pPr>
                        <w:r>
                          <w:rPr>
                            <w:rFonts w:ascii="Arial"/>
                            <w:b/>
                            <w:color w:val="1B396B"/>
                            <w:sz w:val="23"/>
                          </w:rPr>
                          <w:t>Create</w:t>
                        </w:r>
                        <w:r>
                          <w:rPr>
                            <w:rFonts w:ascii="Arial"/>
                            <w:b/>
                            <w:color w:val="1B396B"/>
                            <w:spacing w:val="-5"/>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New</w:t>
                        </w:r>
                        <w:r>
                          <w:rPr>
                            <w:rFonts w:ascii="Arial"/>
                            <w:b/>
                            <w:color w:val="1B396B"/>
                            <w:spacing w:val="1"/>
                            <w:sz w:val="23"/>
                          </w:rPr>
                          <w:t xml:space="preserve"> </w:t>
                        </w:r>
                        <w:r>
                          <w:rPr>
                            <w:rFonts w:ascii="Arial"/>
                            <w:b/>
                            <w:color w:val="1B396B"/>
                            <w:sz w:val="23"/>
                          </w:rPr>
                          <w:t>UI</w:t>
                        </w:r>
                        <w:r>
                          <w:rPr>
                            <w:rFonts w:ascii="Arial"/>
                            <w:b/>
                            <w:color w:val="1B396B"/>
                            <w:spacing w:val="-2"/>
                            <w:sz w:val="23"/>
                          </w:rPr>
                          <w:t xml:space="preserve"> Policy</w:t>
                        </w:r>
                      </w:p>
                    </w:txbxContent>
                  </v:textbox>
                </v:shape>
                <w10:anchorlock/>
              </v:group>
            </w:pict>
          </mc:Fallback>
        </mc:AlternateContent>
      </w:r>
    </w:p>
    <w:p w14:paraId="7AD52F17" w14:textId="77777777" w:rsidR="009C1DC3" w:rsidRDefault="009C1DC3">
      <w:pPr>
        <w:pStyle w:val="BodyText"/>
        <w:rPr>
          <w:i/>
          <w:sz w:val="20"/>
        </w:rPr>
      </w:pPr>
    </w:p>
    <w:p w14:paraId="5F7C7945" w14:textId="77777777" w:rsidR="009C1DC3" w:rsidRDefault="009C1DC3">
      <w:pPr>
        <w:pStyle w:val="BodyText"/>
        <w:rPr>
          <w:i/>
          <w:sz w:val="20"/>
        </w:rPr>
      </w:pPr>
    </w:p>
    <w:p w14:paraId="454525E8" w14:textId="77777777" w:rsidR="009C1DC3" w:rsidRDefault="009C1DC3">
      <w:pPr>
        <w:pStyle w:val="BodyText"/>
        <w:rPr>
          <w:i/>
          <w:sz w:val="20"/>
        </w:rPr>
      </w:pPr>
    </w:p>
    <w:p w14:paraId="08CC06F5" w14:textId="77777777" w:rsidR="009C1DC3" w:rsidRDefault="009C1DC3">
      <w:pPr>
        <w:pStyle w:val="BodyText"/>
        <w:rPr>
          <w:i/>
          <w:sz w:val="20"/>
        </w:rPr>
      </w:pPr>
    </w:p>
    <w:p w14:paraId="16339808" w14:textId="77777777" w:rsidR="009C1DC3" w:rsidRDefault="009C1DC3">
      <w:pPr>
        <w:pStyle w:val="BodyText"/>
        <w:rPr>
          <w:i/>
          <w:sz w:val="20"/>
        </w:rPr>
      </w:pPr>
    </w:p>
    <w:p w14:paraId="545C3921" w14:textId="77777777" w:rsidR="009C1DC3" w:rsidRDefault="009C1DC3">
      <w:pPr>
        <w:pStyle w:val="BodyText"/>
        <w:rPr>
          <w:i/>
          <w:sz w:val="20"/>
        </w:rPr>
      </w:pPr>
    </w:p>
    <w:p w14:paraId="7108991A" w14:textId="77777777" w:rsidR="009C1DC3" w:rsidRDefault="002F5CAA">
      <w:pPr>
        <w:pStyle w:val="BodyText"/>
        <w:spacing w:before="114"/>
        <w:rPr>
          <w:i/>
          <w:sz w:val="20"/>
        </w:rPr>
      </w:pPr>
      <w:r>
        <w:rPr>
          <w:i/>
          <w:noProof/>
          <w:sz w:val="20"/>
        </w:rPr>
        <w:drawing>
          <wp:anchor distT="0" distB="0" distL="0" distR="0" simplePos="0" relativeHeight="251662336" behindDoc="1" locked="0" layoutInCell="1" allowOverlap="1" wp14:anchorId="3622F753" wp14:editId="7676FB79">
            <wp:simplePos x="0" y="0"/>
            <wp:positionH relativeFrom="page">
              <wp:posOffset>914400</wp:posOffset>
            </wp:positionH>
            <wp:positionV relativeFrom="paragraph">
              <wp:posOffset>233680</wp:posOffset>
            </wp:positionV>
            <wp:extent cx="6115685" cy="343789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6115811" cy="3438144"/>
                    </a:xfrm>
                    <a:prstGeom prst="rect">
                      <a:avLst/>
                    </a:prstGeom>
                  </pic:spPr>
                </pic:pic>
              </a:graphicData>
            </a:graphic>
          </wp:anchor>
        </w:drawing>
      </w:r>
    </w:p>
    <w:p w14:paraId="71E66CC8" w14:textId="77777777" w:rsidR="009C1DC3" w:rsidRDefault="009C1DC3">
      <w:pPr>
        <w:pStyle w:val="BodyText"/>
        <w:rPr>
          <w:i/>
          <w:sz w:val="20"/>
        </w:rPr>
      </w:pPr>
    </w:p>
    <w:p w14:paraId="2FE83C0E" w14:textId="77777777" w:rsidR="009C1DC3" w:rsidRDefault="009C1DC3">
      <w:pPr>
        <w:pStyle w:val="BodyText"/>
        <w:rPr>
          <w:i/>
          <w:sz w:val="20"/>
        </w:rPr>
      </w:pPr>
    </w:p>
    <w:p w14:paraId="7B54A140" w14:textId="77777777" w:rsidR="009C1DC3" w:rsidRDefault="009C1DC3">
      <w:pPr>
        <w:pStyle w:val="BodyText"/>
        <w:rPr>
          <w:i/>
          <w:sz w:val="20"/>
        </w:rPr>
      </w:pPr>
    </w:p>
    <w:p w14:paraId="78BB0EFB" w14:textId="77777777" w:rsidR="009C1DC3" w:rsidRDefault="009C1DC3">
      <w:pPr>
        <w:pStyle w:val="BodyText"/>
        <w:rPr>
          <w:i/>
          <w:sz w:val="20"/>
        </w:rPr>
      </w:pPr>
    </w:p>
    <w:p w14:paraId="3B3AA167" w14:textId="77777777" w:rsidR="009C1DC3" w:rsidRDefault="009C1DC3">
      <w:pPr>
        <w:pStyle w:val="BodyText"/>
        <w:rPr>
          <w:i/>
          <w:sz w:val="20"/>
        </w:rPr>
      </w:pPr>
    </w:p>
    <w:p w14:paraId="534ECDC0" w14:textId="77777777" w:rsidR="009C1DC3" w:rsidRDefault="009C1DC3">
      <w:pPr>
        <w:pStyle w:val="BodyText"/>
        <w:rPr>
          <w:i/>
          <w:sz w:val="20"/>
        </w:rPr>
      </w:pPr>
    </w:p>
    <w:p w14:paraId="113816B8" w14:textId="77777777" w:rsidR="009C1DC3" w:rsidRDefault="009C1DC3">
      <w:pPr>
        <w:pStyle w:val="BodyText"/>
        <w:rPr>
          <w:i/>
          <w:sz w:val="20"/>
        </w:rPr>
      </w:pPr>
    </w:p>
    <w:p w14:paraId="2FCC4DC3" w14:textId="77777777" w:rsidR="009C1DC3" w:rsidRDefault="009C1DC3">
      <w:pPr>
        <w:pStyle w:val="BodyText"/>
        <w:rPr>
          <w:i/>
          <w:sz w:val="20"/>
        </w:rPr>
      </w:pPr>
    </w:p>
    <w:p w14:paraId="4BCFFF2A" w14:textId="77777777" w:rsidR="009C1DC3" w:rsidRDefault="009C1DC3">
      <w:pPr>
        <w:pStyle w:val="BodyText"/>
        <w:rPr>
          <w:i/>
          <w:sz w:val="20"/>
        </w:rPr>
      </w:pPr>
    </w:p>
    <w:p w14:paraId="057CD97C" w14:textId="77777777" w:rsidR="009C1DC3" w:rsidRDefault="009C1DC3">
      <w:pPr>
        <w:pStyle w:val="BodyText"/>
        <w:rPr>
          <w:i/>
          <w:sz w:val="20"/>
        </w:rPr>
      </w:pPr>
    </w:p>
    <w:p w14:paraId="21B01AC1" w14:textId="77777777" w:rsidR="009C1DC3" w:rsidRDefault="009C1DC3">
      <w:pPr>
        <w:pStyle w:val="BodyText"/>
        <w:spacing w:before="145"/>
        <w:rPr>
          <w:i/>
          <w:sz w:val="20"/>
        </w:rPr>
      </w:pPr>
    </w:p>
    <w:p w14:paraId="7BFF1422" w14:textId="77777777" w:rsidR="009C1DC3" w:rsidRDefault="002F5CAA">
      <w:pPr>
        <w:ind w:left="1169" w:right="1554"/>
        <w:jc w:val="center"/>
        <w:rPr>
          <w:i/>
          <w:sz w:val="20"/>
        </w:rPr>
      </w:pPr>
      <w:r>
        <w:rPr>
          <w:i/>
          <w:color w:val="666666"/>
          <w:sz w:val="20"/>
        </w:rPr>
        <w:t>Figure</w:t>
      </w:r>
      <w:r>
        <w:rPr>
          <w:i/>
          <w:color w:val="666666"/>
          <w:spacing w:val="-9"/>
          <w:sz w:val="20"/>
        </w:rPr>
        <w:t xml:space="preserve"> </w:t>
      </w:r>
      <w:r>
        <w:rPr>
          <w:i/>
          <w:color w:val="666666"/>
          <w:sz w:val="20"/>
        </w:rPr>
        <w:t>3</w:t>
      </w:r>
      <w:r>
        <w:rPr>
          <w:i/>
          <w:color w:val="666666"/>
          <w:spacing w:val="-9"/>
          <w:sz w:val="20"/>
        </w:rPr>
        <w:t xml:space="preserve"> </w:t>
      </w:r>
      <w:r>
        <w:rPr>
          <w:i/>
          <w:color w:val="666666"/>
          <w:sz w:val="20"/>
        </w:rPr>
        <w:t>–</w:t>
      </w:r>
      <w:r>
        <w:rPr>
          <w:i/>
          <w:color w:val="666666"/>
          <w:spacing w:val="-9"/>
          <w:sz w:val="20"/>
        </w:rPr>
        <w:t xml:space="preserve"> </w:t>
      </w:r>
      <w:r>
        <w:rPr>
          <w:i/>
          <w:color w:val="666666"/>
          <w:sz w:val="20"/>
        </w:rPr>
        <w:t>UI</w:t>
      </w:r>
      <w:r>
        <w:rPr>
          <w:i/>
          <w:color w:val="666666"/>
          <w:spacing w:val="-8"/>
          <w:sz w:val="20"/>
        </w:rPr>
        <w:t xml:space="preserve"> </w:t>
      </w:r>
      <w:r>
        <w:rPr>
          <w:i/>
          <w:color w:val="666666"/>
          <w:sz w:val="20"/>
        </w:rPr>
        <w:t>Policy</w:t>
      </w:r>
      <w:r>
        <w:rPr>
          <w:i/>
          <w:color w:val="666666"/>
          <w:spacing w:val="-8"/>
          <w:sz w:val="20"/>
        </w:rPr>
        <w:t xml:space="preserve"> </w:t>
      </w:r>
      <w:r>
        <w:rPr>
          <w:i/>
          <w:color w:val="666666"/>
          <w:sz w:val="20"/>
        </w:rPr>
        <w:t>form</w:t>
      </w:r>
      <w:r>
        <w:rPr>
          <w:i/>
          <w:color w:val="666666"/>
          <w:spacing w:val="-6"/>
          <w:sz w:val="20"/>
        </w:rPr>
        <w:t xml:space="preserve"> </w:t>
      </w:r>
      <w:r>
        <w:rPr>
          <w:i/>
          <w:color w:val="666666"/>
          <w:sz w:val="20"/>
        </w:rPr>
        <w:t>showing</w:t>
      </w:r>
      <w:r>
        <w:rPr>
          <w:i/>
          <w:color w:val="666666"/>
          <w:spacing w:val="-8"/>
          <w:sz w:val="20"/>
        </w:rPr>
        <w:t xml:space="preserve"> </w:t>
      </w:r>
      <w:r>
        <w:rPr>
          <w:i/>
          <w:color w:val="666666"/>
          <w:sz w:val="20"/>
        </w:rPr>
        <w:t>Table</w:t>
      </w:r>
      <w:r>
        <w:rPr>
          <w:i/>
          <w:color w:val="666666"/>
          <w:spacing w:val="-8"/>
          <w:sz w:val="20"/>
        </w:rPr>
        <w:t xml:space="preserve"> </w:t>
      </w:r>
      <w:r>
        <w:rPr>
          <w:i/>
          <w:color w:val="666666"/>
          <w:sz w:val="20"/>
        </w:rPr>
        <w:t>set</w:t>
      </w:r>
      <w:r>
        <w:rPr>
          <w:i/>
          <w:color w:val="666666"/>
          <w:spacing w:val="-9"/>
          <w:sz w:val="20"/>
        </w:rPr>
        <w:t xml:space="preserve"> </w:t>
      </w:r>
      <w:r>
        <w:rPr>
          <w:i/>
          <w:color w:val="666666"/>
          <w:sz w:val="20"/>
        </w:rPr>
        <w:t>to</w:t>
      </w:r>
      <w:r>
        <w:rPr>
          <w:i/>
          <w:color w:val="666666"/>
          <w:spacing w:val="-5"/>
          <w:sz w:val="20"/>
        </w:rPr>
        <w:t xml:space="preserve"> </w:t>
      </w:r>
      <w:r>
        <w:rPr>
          <w:i/>
          <w:color w:val="666666"/>
          <w:sz w:val="20"/>
        </w:rPr>
        <w:t>Incident,</w:t>
      </w:r>
      <w:r>
        <w:rPr>
          <w:i/>
          <w:color w:val="666666"/>
          <w:spacing w:val="-8"/>
          <w:sz w:val="20"/>
        </w:rPr>
        <w:t xml:space="preserve"> </w:t>
      </w:r>
      <w:r>
        <w:rPr>
          <w:i/>
          <w:color w:val="666666"/>
          <w:sz w:val="20"/>
        </w:rPr>
        <w:t>Name,</w:t>
      </w:r>
      <w:r>
        <w:rPr>
          <w:i/>
          <w:color w:val="666666"/>
          <w:spacing w:val="-7"/>
          <w:sz w:val="20"/>
        </w:rPr>
        <w:t xml:space="preserve"> </w:t>
      </w:r>
      <w:r>
        <w:rPr>
          <w:i/>
          <w:color w:val="666666"/>
          <w:sz w:val="20"/>
        </w:rPr>
        <w:t>Active,</w:t>
      </w:r>
      <w:r>
        <w:rPr>
          <w:i/>
          <w:color w:val="666666"/>
          <w:spacing w:val="-8"/>
          <w:sz w:val="20"/>
        </w:rPr>
        <w:t xml:space="preserve"> </w:t>
      </w:r>
      <w:r>
        <w:rPr>
          <w:i/>
          <w:color w:val="666666"/>
          <w:sz w:val="20"/>
        </w:rPr>
        <w:t>and</w:t>
      </w:r>
      <w:r>
        <w:rPr>
          <w:i/>
          <w:color w:val="666666"/>
          <w:spacing w:val="-10"/>
          <w:sz w:val="20"/>
        </w:rPr>
        <w:t xml:space="preserve"> </w:t>
      </w:r>
      <w:r>
        <w:rPr>
          <w:i/>
          <w:color w:val="666666"/>
          <w:sz w:val="20"/>
        </w:rPr>
        <w:t>On</w:t>
      </w:r>
      <w:r>
        <w:rPr>
          <w:i/>
          <w:color w:val="666666"/>
          <w:spacing w:val="-8"/>
          <w:sz w:val="20"/>
        </w:rPr>
        <w:t xml:space="preserve"> </w:t>
      </w:r>
      <w:r>
        <w:rPr>
          <w:i/>
          <w:color w:val="666666"/>
          <w:sz w:val="20"/>
        </w:rPr>
        <w:t>load</w:t>
      </w:r>
      <w:r>
        <w:rPr>
          <w:i/>
          <w:color w:val="666666"/>
          <w:spacing w:val="-10"/>
          <w:sz w:val="20"/>
        </w:rPr>
        <w:t xml:space="preserve"> </w:t>
      </w:r>
      <w:r>
        <w:rPr>
          <w:i/>
          <w:color w:val="666666"/>
          <w:spacing w:val="-2"/>
          <w:sz w:val="20"/>
        </w:rPr>
        <w:t>fields</w:t>
      </w:r>
    </w:p>
    <w:p w14:paraId="03B45B22" w14:textId="77777777" w:rsidR="009C1DC3" w:rsidRDefault="009C1DC3">
      <w:pPr>
        <w:jc w:val="center"/>
        <w:rPr>
          <w:i/>
          <w:sz w:val="20"/>
        </w:rPr>
        <w:sectPr w:rsidR="009C1DC3">
          <w:pgSz w:w="11910" w:h="16840"/>
          <w:pgMar w:top="1940" w:right="566" w:bottom="280" w:left="1133" w:header="720" w:footer="720" w:gutter="0"/>
          <w:cols w:space="720"/>
        </w:sectPr>
      </w:pPr>
    </w:p>
    <w:p w14:paraId="3918E7B7" w14:textId="77777777" w:rsidR="009C1DC3" w:rsidRDefault="009C1DC3">
      <w:pPr>
        <w:pStyle w:val="BodyText"/>
        <w:spacing w:before="7"/>
        <w:rPr>
          <w:i/>
          <w:sz w:val="19"/>
        </w:rPr>
      </w:pPr>
    </w:p>
    <w:p w14:paraId="0B7E3272" w14:textId="77777777" w:rsidR="009C1DC3" w:rsidRDefault="002F5CAA">
      <w:pPr>
        <w:pStyle w:val="BodyText"/>
        <w:ind w:left="199"/>
        <w:rPr>
          <w:sz w:val="20"/>
        </w:rPr>
      </w:pPr>
      <w:r>
        <w:rPr>
          <w:noProof/>
          <w:sz w:val="20"/>
        </w:rPr>
        <mc:AlternateContent>
          <mc:Choice Requires="wpg">
            <w:drawing>
              <wp:inline distT="0" distB="0" distL="0" distR="0" wp14:anchorId="4D9A465F" wp14:editId="328A7644">
                <wp:extent cx="5953125" cy="1386840"/>
                <wp:effectExtent l="0" t="0" r="0" b="3809"/>
                <wp:docPr id="40" name="Group 40"/>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41" name="Graphic 41"/>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42" name="Graphic 42"/>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43" name="Graphic 43"/>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44" name="Graphic 44"/>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45" name="Textbox 45"/>
                        <wps:cNvSpPr txBox="1"/>
                        <wps:spPr>
                          <a:xfrm>
                            <a:off x="702691" y="501296"/>
                            <a:ext cx="5161280" cy="798830"/>
                          </a:xfrm>
                          <a:prstGeom prst="rect">
                            <a:avLst/>
                          </a:prstGeom>
                        </wps:spPr>
                        <wps:txbx>
                          <w:txbxContent>
                            <w:p w14:paraId="0100EFC4" w14:textId="77777777" w:rsidR="009C1DC3" w:rsidRDefault="002F5CAA">
                              <w:pPr>
                                <w:ind w:right="18"/>
                                <w:jc w:val="both"/>
                              </w:pPr>
                              <w:r>
                                <w:rPr>
                                  <w:color w:val="333333"/>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xbxContent>
                        </wps:txbx>
                        <wps:bodyPr wrap="square" lIns="0" tIns="0" rIns="0" bIns="0" rtlCol="0">
                          <a:noAutofit/>
                        </wps:bodyPr>
                      </wps:wsp>
                      <wps:wsp>
                        <wps:cNvPr id="46" name="Textbox 46"/>
                        <wps:cNvSpPr txBox="1"/>
                        <wps:spPr>
                          <a:xfrm>
                            <a:off x="163195" y="512477"/>
                            <a:ext cx="273050" cy="360045"/>
                          </a:xfrm>
                          <a:prstGeom prst="rect">
                            <a:avLst/>
                          </a:prstGeom>
                        </wps:spPr>
                        <wps:txbx>
                          <w:txbxContent>
                            <w:p w14:paraId="020264A2" w14:textId="77777777" w:rsidR="009C1DC3" w:rsidRDefault="002F5CAA">
                              <w:pPr>
                                <w:spacing w:line="180" w:lineRule="exact"/>
                                <w:ind w:right="18"/>
                                <w:jc w:val="center"/>
                                <w:rPr>
                                  <w:rFonts w:ascii="Arial"/>
                                  <w:b/>
                                  <w:sz w:val="16"/>
                                </w:rPr>
                              </w:pPr>
                              <w:r>
                                <w:rPr>
                                  <w:rFonts w:ascii="Arial"/>
                                  <w:b/>
                                  <w:color w:val="D9E8F7"/>
                                  <w:spacing w:val="-5"/>
                                  <w:sz w:val="16"/>
                                </w:rPr>
                                <w:t>STEP</w:t>
                              </w:r>
                            </w:p>
                            <w:p w14:paraId="30DB3C75" w14:textId="77777777" w:rsidR="009C1DC3" w:rsidRDefault="002F5CAA">
                              <w:pPr>
                                <w:spacing w:before="18" w:line="368" w:lineRule="exact"/>
                                <w:ind w:right="19"/>
                                <w:jc w:val="center"/>
                                <w:rPr>
                                  <w:rFonts w:ascii="Arial"/>
                                  <w:b/>
                                  <w:sz w:val="32"/>
                                </w:rPr>
                              </w:pPr>
                              <w:r>
                                <w:rPr>
                                  <w:rFonts w:ascii="Arial"/>
                                  <w:b/>
                                  <w:color w:val="FFFFFF"/>
                                  <w:spacing w:val="-10"/>
                                  <w:sz w:val="32"/>
                                </w:rPr>
                                <w:t>4</w:t>
                              </w:r>
                            </w:p>
                          </w:txbxContent>
                        </wps:txbx>
                        <wps:bodyPr wrap="square" lIns="0" tIns="0" rIns="0" bIns="0" rtlCol="0">
                          <a:noAutofit/>
                        </wps:bodyPr>
                      </wps:wsp>
                      <wps:wsp>
                        <wps:cNvPr id="47" name="Textbox 47"/>
                        <wps:cNvSpPr txBox="1"/>
                        <wps:spPr>
                          <a:xfrm>
                            <a:off x="702691" y="88764"/>
                            <a:ext cx="2327275" cy="163195"/>
                          </a:xfrm>
                          <a:prstGeom prst="rect">
                            <a:avLst/>
                          </a:prstGeom>
                        </wps:spPr>
                        <wps:txbx>
                          <w:txbxContent>
                            <w:p w14:paraId="72EB80E7" w14:textId="77777777" w:rsidR="009C1DC3" w:rsidRDefault="002F5CAA">
                              <w:pPr>
                                <w:spacing w:line="257" w:lineRule="exact"/>
                                <w:rPr>
                                  <w:rFonts w:ascii="Arial"/>
                                  <w:b/>
                                  <w:sz w:val="23"/>
                                </w:rPr>
                              </w:pPr>
                              <w:r>
                                <w:rPr>
                                  <w:rFonts w:ascii="Arial"/>
                                  <w:b/>
                                  <w:color w:val="1B396B"/>
                                  <w:sz w:val="23"/>
                                </w:rPr>
                                <w:t>Configure</w:t>
                              </w:r>
                              <w:r>
                                <w:rPr>
                                  <w:rFonts w:ascii="Arial"/>
                                  <w:b/>
                                  <w:color w:val="1B396B"/>
                                  <w:spacing w:val="-7"/>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z w:val="23"/>
                                </w:rPr>
                                <w:t>Policy</w:t>
                              </w:r>
                              <w:r>
                                <w:rPr>
                                  <w:rFonts w:ascii="Arial"/>
                                  <w:b/>
                                  <w:color w:val="1B396B"/>
                                  <w:spacing w:val="-1"/>
                                  <w:sz w:val="23"/>
                                </w:rPr>
                                <w:t xml:space="preserve"> </w:t>
                              </w:r>
                              <w:r>
                                <w:rPr>
                                  <w:rFonts w:ascii="Arial"/>
                                  <w:b/>
                                  <w:color w:val="1B396B"/>
                                  <w:spacing w:val="-2"/>
                                  <w:sz w:val="23"/>
                                </w:rPr>
                                <w:t>Condition</w:t>
                              </w:r>
                            </w:p>
                          </w:txbxContent>
                        </wps:txbx>
                        <wps:bodyPr wrap="square" lIns="0" tIns="0" rIns="0" bIns="0" rtlCol="0">
                          <a:noAutofit/>
                        </wps:bodyPr>
                      </wps:wsp>
                    </wpg:wgp>
                  </a:graphicData>
                </a:graphic>
              </wp:inline>
            </w:drawing>
          </mc:Choice>
          <mc:Fallback>
            <w:pict>
              <v:group w14:anchorId="4D9A465F" id="Group 40" o:spid="_x0000_s1053"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">
                <v:shape id="Graphic 41" o:spid="_x0000_s1054"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" path="m5372100,1376171l,1376171,,,5372100,r,1376171xe" fillcolor="#d9e8f7" stroked="f">
                  <v:path arrowok="t"/>
                </v:shape>
                <v:shape id="Graphic 42" o:spid="_x0000_s1055"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43" o:spid="_x0000_s1056"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" path="m571500,1376171l,1376171,,,571500,r,1376171xe" fillcolor="#1b396b" stroked="f">
                  <v:path arrowok="t"/>
                </v:shape>
                <v:shape id="Graphic 44" o:spid="_x0000_s1057"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45" o:spid="_x0000_s1058" type="#_x0000_t202" style="position:absolute;left:7026;top:5012;width:51613;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100EFC4" w14:textId="77777777" w:rsidR="009C1DC3" w:rsidRDefault="002F5CAA">
                        <w:pPr>
                          <w:ind w:right="18"/>
                          <w:jc w:val="both"/>
                        </w:pPr>
                        <w:r>
                          <w:rPr>
                            <w:color w:val="333333"/>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xbxContent>
                  </v:textbox>
                </v:shape>
                <v:shape id="Textbox 46" o:spid="_x0000_s1059"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20264A2" w14:textId="77777777" w:rsidR="009C1DC3" w:rsidRDefault="002F5CAA">
                        <w:pPr>
                          <w:spacing w:line="180" w:lineRule="exact"/>
                          <w:ind w:right="18"/>
                          <w:jc w:val="center"/>
                          <w:rPr>
                            <w:rFonts w:ascii="Arial"/>
                            <w:b/>
                            <w:sz w:val="16"/>
                          </w:rPr>
                        </w:pPr>
                        <w:r>
                          <w:rPr>
                            <w:rFonts w:ascii="Arial"/>
                            <w:b/>
                            <w:color w:val="D9E8F7"/>
                            <w:spacing w:val="-5"/>
                            <w:sz w:val="16"/>
                          </w:rPr>
                          <w:t>STEP</w:t>
                        </w:r>
                      </w:p>
                      <w:p w14:paraId="30DB3C75" w14:textId="77777777" w:rsidR="009C1DC3" w:rsidRDefault="002F5CAA">
                        <w:pPr>
                          <w:spacing w:before="18" w:line="368" w:lineRule="exact"/>
                          <w:ind w:right="19"/>
                          <w:jc w:val="center"/>
                          <w:rPr>
                            <w:rFonts w:ascii="Arial"/>
                            <w:b/>
                            <w:sz w:val="32"/>
                          </w:rPr>
                        </w:pPr>
                        <w:r>
                          <w:rPr>
                            <w:rFonts w:ascii="Arial"/>
                            <w:b/>
                            <w:color w:val="FFFFFF"/>
                            <w:spacing w:val="-10"/>
                            <w:sz w:val="32"/>
                          </w:rPr>
                          <w:t>4</w:t>
                        </w:r>
                      </w:p>
                    </w:txbxContent>
                  </v:textbox>
                </v:shape>
                <v:shape id="Textbox 47" o:spid="_x0000_s1060" type="#_x0000_t202" style="position:absolute;left:7026;top:887;width:2327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2EB80E7" w14:textId="77777777" w:rsidR="009C1DC3" w:rsidRDefault="002F5CAA">
                        <w:pPr>
                          <w:spacing w:line="257" w:lineRule="exact"/>
                          <w:rPr>
                            <w:rFonts w:ascii="Arial"/>
                            <w:b/>
                            <w:sz w:val="23"/>
                          </w:rPr>
                        </w:pPr>
                        <w:r>
                          <w:rPr>
                            <w:rFonts w:ascii="Arial"/>
                            <w:b/>
                            <w:color w:val="1B396B"/>
                            <w:sz w:val="23"/>
                          </w:rPr>
                          <w:t>Configure</w:t>
                        </w:r>
                        <w:r>
                          <w:rPr>
                            <w:rFonts w:ascii="Arial"/>
                            <w:b/>
                            <w:color w:val="1B396B"/>
                            <w:spacing w:val="-7"/>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z w:val="23"/>
                          </w:rPr>
                          <w:t>Policy</w:t>
                        </w:r>
                        <w:r>
                          <w:rPr>
                            <w:rFonts w:ascii="Arial"/>
                            <w:b/>
                            <w:color w:val="1B396B"/>
                            <w:spacing w:val="-1"/>
                            <w:sz w:val="23"/>
                          </w:rPr>
                          <w:t xml:space="preserve"> </w:t>
                        </w:r>
                        <w:r>
                          <w:rPr>
                            <w:rFonts w:ascii="Arial"/>
                            <w:b/>
                            <w:color w:val="1B396B"/>
                            <w:spacing w:val="-2"/>
                            <w:sz w:val="23"/>
                          </w:rPr>
                          <w:t>Condition</w:t>
                        </w:r>
                      </w:p>
                    </w:txbxContent>
                  </v:textbox>
                </v:shape>
                <w10:anchorlock/>
              </v:group>
            </w:pict>
          </mc:Fallback>
        </mc:AlternateContent>
      </w:r>
    </w:p>
    <w:p w14:paraId="03620686" w14:textId="77777777" w:rsidR="009C1DC3" w:rsidRDefault="009C1DC3">
      <w:pPr>
        <w:pStyle w:val="BodyText"/>
        <w:rPr>
          <w:i/>
          <w:sz w:val="20"/>
        </w:rPr>
      </w:pPr>
    </w:p>
    <w:p w14:paraId="62A1049D" w14:textId="77777777" w:rsidR="009C1DC3" w:rsidRDefault="009C1DC3">
      <w:pPr>
        <w:pStyle w:val="BodyText"/>
        <w:rPr>
          <w:i/>
          <w:sz w:val="20"/>
        </w:rPr>
      </w:pPr>
    </w:p>
    <w:p w14:paraId="563AF53E" w14:textId="77777777" w:rsidR="009C1DC3" w:rsidRDefault="009C1DC3">
      <w:pPr>
        <w:pStyle w:val="BodyText"/>
        <w:rPr>
          <w:i/>
          <w:sz w:val="20"/>
        </w:rPr>
      </w:pPr>
    </w:p>
    <w:p w14:paraId="2EDF2F2E" w14:textId="77777777" w:rsidR="009C1DC3" w:rsidRDefault="009C1DC3">
      <w:pPr>
        <w:pStyle w:val="BodyText"/>
        <w:rPr>
          <w:i/>
          <w:sz w:val="20"/>
        </w:rPr>
      </w:pPr>
    </w:p>
    <w:p w14:paraId="4321C184" w14:textId="77777777" w:rsidR="009C1DC3" w:rsidRDefault="009C1DC3">
      <w:pPr>
        <w:pStyle w:val="BodyText"/>
        <w:rPr>
          <w:i/>
          <w:sz w:val="20"/>
        </w:rPr>
      </w:pPr>
    </w:p>
    <w:p w14:paraId="0109BB93" w14:textId="77777777" w:rsidR="009C1DC3" w:rsidRDefault="009C1DC3">
      <w:pPr>
        <w:pStyle w:val="BodyText"/>
        <w:rPr>
          <w:i/>
          <w:sz w:val="20"/>
        </w:rPr>
      </w:pPr>
    </w:p>
    <w:p w14:paraId="6D6DA8FA" w14:textId="77777777" w:rsidR="009C1DC3" w:rsidRDefault="002F5CAA">
      <w:pPr>
        <w:pStyle w:val="BodyText"/>
        <w:spacing w:before="54"/>
        <w:rPr>
          <w:i/>
          <w:sz w:val="20"/>
        </w:rPr>
      </w:pPr>
      <w:r>
        <w:rPr>
          <w:i/>
          <w:noProof/>
          <w:sz w:val="20"/>
        </w:rPr>
        <w:drawing>
          <wp:anchor distT="0" distB="0" distL="0" distR="0" simplePos="0" relativeHeight="251663360" behindDoc="1" locked="0" layoutInCell="1" allowOverlap="1" wp14:anchorId="04E7DAAF" wp14:editId="4DBD2618">
            <wp:simplePos x="0" y="0"/>
            <wp:positionH relativeFrom="page">
              <wp:posOffset>914400</wp:posOffset>
            </wp:positionH>
            <wp:positionV relativeFrom="paragraph">
              <wp:posOffset>195580</wp:posOffset>
            </wp:positionV>
            <wp:extent cx="5855335" cy="329184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5855208" cy="3291840"/>
                    </a:xfrm>
                    <a:prstGeom prst="rect">
                      <a:avLst/>
                    </a:prstGeom>
                  </pic:spPr>
                </pic:pic>
              </a:graphicData>
            </a:graphic>
          </wp:anchor>
        </w:drawing>
      </w:r>
    </w:p>
    <w:p w14:paraId="22F86FF7" w14:textId="77777777" w:rsidR="009C1DC3" w:rsidRDefault="009C1DC3">
      <w:pPr>
        <w:pStyle w:val="BodyText"/>
        <w:rPr>
          <w:i/>
          <w:sz w:val="20"/>
        </w:rPr>
      </w:pPr>
    </w:p>
    <w:p w14:paraId="2FEC2063" w14:textId="77777777" w:rsidR="009C1DC3" w:rsidRDefault="009C1DC3">
      <w:pPr>
        <w:pStyle w:val="BodyText"/>
        <w:rPr>
          <w:i/>
          <w:sz w:val="20"/>
        </w:rPr>
      </w:pPr>
    </w:p>
    <w:p w14:paraId="10A33EA6" w14:textId="77777777" w:rsidR="009C1DC3" w:rsidRDefault="009C1DC3">
      <w:pPr>
        <w:pStyle w:val="BodyText"/>
        <w:rPr>
          <w:i/>
          <w:sz w:val="20"/>
        </w:rPr>
      </w:pPr>
    </w:p>
    <w:p w14:paraId="61A7211F" w14:textId="77777777" w:rsidR="009C1DC3" w:rsidRDefault="009C1DC3">
      <w:pPr>
        <w:pStyle w:val="BodyText"/>
        <w:rPr>
          <w:i/>
          <w:sz w:val="20"/>
        </w:rPr>
      </w:pPr>
    </w:p>
    <w:p w14:paraId="63AE92A7" w14:textId="77777777" w:rsidR="009C1DC3" w:rsidRDefault="009C1DC3">
      <w:pPr>
        <w:pStyle w:val="BodyText"/>
        <w:rPr>
          <w:i/>
          <w:sz w:val="20"/>
        </w:rPr>
      </w:pPr>
    </w:p>
    <w:p w14:paraId="3B3CFC31" w14:textId="77777777" w:rsidR="009C1DC3" w:rsidRDefault="009C1DC3">
      <w:pPr>
        <w:pStyle w:val="BodyText"/>
        <w:rPr>
          <w:i/>
          <w:sz w:val="20"/>
        </w:rPr>
      </w:pPr>
    </w:p>
    <w:p w14:paraId="2DA3B061" w14:textId="77777777" w:rsidR="009C1DC3" w:rsidRDefault="009C1DC3">
      <w:pPr>
        <w:pStyle w:val="BodyText"/>
        <w:rPr>
          <w:i/>
          <w:sz w:val="20"/>
        </w:rPr>
      </w:pPr>
    </w:p>
    <w:p w14:paraId="7BB24523" w14:textId="77777777" w:rsidR="009C1DC3" w:rsidRDefault="009C1DC3">
      <w:pPr>
        <w:pStyle w:val="BodyText"/>
        <w:rPr>
          <w:i/>
          <w:sz w:val="20"/>
        </w:rPr>
      </w:pPr>
    </w:p>
    <w:p w14:paraId="01134FFF" w14:textId="77777777" w:rsidR="009C1DC3" w:rsidRDefault="009C1DC3">
      <w:pPr>
        <w:pStyle w:val="BodyText"/>
        <w:rPr>
          <w:i/>
          <w:sz w:val="20"/>
        </w:rPr>
      </w:pPr>
    </w:p>
    <w:p w14:paraId="5CF09BEA" w14:textId="77777777" w:rsidR="009C1DC3" w:rsidRDefault="009C1DC3">
      <w:pPr>
        <w:pStyle w:val="BodyText"/>
        <w:spacing w:before="56"/>
        <w:rPr>
          <w:i/>
          <w:sz w:val="20"/>
        </w:rPr>
      </w:pPr>
    </w:p>
    <w:p w14:paraId="159A3548" w14:textId="77777777" w:rsidR="009C1DC3" w:rsidRDefault="002F5CAA">
      <w:pPr>
        <w:ind w:left="1169" w:right="1554"/>
        <w:jc w:val="center"/>
        <w:rPr>
          <w:i/>
          <w:sz w:val="20"/>
        </w:rPr>
      </w:pPr>
      <w:r>
        <w:rPr>
          <w:i/>
          <w:color w:val="666666"/>
          <w:sz w:val="20"/>
        </w:rPr>
        <w:t>Figure</w:t>
      </w:r>
      <w:r>
        <w:rPr>
          <w:i/>
          <w:color w:val="666666"/>
          <w:spacing w:val="-8"/>
          <w:sz w:val="20"/>
        </w:rPr>
        <w:t xml:space="preserve"> </w:t>
      </w:r>
      <w:r>
        <w:rPr>
          <w:i/>
          <w:color w:val="666666"/>
          <w:sz w:val="20"/>
        </w:rPr>
        <w:t>4</w:t>
      </w:r>
      <w:r>
        <w:rPr>
          <w:i/>
          <w:color w:val="666666"/>
          <w:spacing w:val="-10"/>
          <w:sz w:val="20"/>
        </w:rPr>
        <w:t xml:space="preserve"> </w:t>
      </w:r>
      <w:r>
        <w:rPr>
          <w:i/>
          <w:color w:val="666666"/>
          <w:sz w:val="20"/>
        </w:rPr>
        <w:t>–</w:t>
      </w:r>
      <w:r>
        <w:rPr>
          <w:i/>
          <w:color w:val="666666"/>
          <w:spacing w:val="-4"/>
          <w:sz w:val="20"/>
        </w:rPr>
        <w:t xml:space="preserve"> </w:t>
      </w:r>
      <w:r>
        <w:rPr>
          <w:i/>
          <w:color w:val="666666"/>
          <w:sz w:val="20"/>
        </w:rPr>
        <w:t>UI</w:t>
      </w:r>
      <w:r>
        <w:rPr>
          <w:i/>
          <w:color w:val="666666"/>
          <w:spacing w:val="-10"/>
          <w:sz w:val="20"/>
        </w:rPr>
        <w:t xml:space="preserve"> </w:t>
      </w:r>
      <w:r>
        <w:rPr>
          <w:i/>
          <w:color w:val="666666"/>
          <w:sz w:val="20"/>
        </w:rPr>
        <w:t>Policy</w:t>
      </w:r>
      <w:r>
        <w:rPr>
          <w:i/>
          <w:color w:val="666666"/>
          <w:spacing w:val="-6"/>
          <w:sz w:val="20"/>
        </w:rPr>
        <w:t xml:space="preserve"> </w:t>
      </w:r>
      <w:r>
        <w:rPr>
          <w:i/>
          <w:color w:val="666666"/>
          <w:sz w:val="20"/>
        </w:rPr>
        <w:t>Conditions</w:t>
      </w:r>
      <w:r>
        <w:rPr>
          <w:i/>
          <w:color w:val="666666"/>
          <w:spacing w:val="-11"/>
          <w:sz w:val="20"/>
        </w:rPr>
        <w:t xml:space="preserve"> </w:t>
      </w:r>
      <w:r>
        <w:rPr>
          <w:i/>
          <w:color w:val="666666"/>
          <w:sz w:val="20"/>
        </w:rPr>
        <w:t>section</w:t>
      </w:r>
      <w:r>
        <w:rPr>
          <w:i/>
          <w:color w:val="666666"/>
          <w:spacing w:val="-8"/>
          <w:sz w:val="20"/>
        </w:rPr>
        <w:t xml:space="preserve"> </w:t>
      </w:r>
      <w:r>
        <w:rPr>
          <w:i/>
          <w:color w:val="666666"/>
          <w:sz w:val="20"/>
        </w:rPr>
        <w:t>showing:</w:t>
      </w:r>
      <w:r>
        <w:rPr>
          <w:i/>
          <w:color w:val="666666"/>
          <w:spacing w:val="-5"/>
          <w:sz w:val="20"/>
        </w:rPr>
        <w:t xml:space="preserve"> </w:t>
      </w:r>
      <w:r>
        <w:rPr>
          <w:i/>
          <w:color w:val="666666"/>
          <w:sz w:val="20"/>
        </w:rPr>
        <w:t>State</w:t>
      </w:r>
      <w:r>
        <w:rPr>
          <w:i/>
          <w:color w:val="666666"/>
          <w:spacing w:val="-13"/>
          <w:sz w:val="20"/>
        </w:rPr>
        <w:t xml:space="preserve"> </w:t>
      </w:r>
      <w:r>
        <w:rPr>
          <w:i/>
          <w:color w:val="666666"/>
          <w:sz w:val="20"/>
        </w:rPr>
        <w:t>|</w:t>
      </w:r>
      <w:r>
        <w:rPr>
          <w:i/>
          <w:color w:val="666666"/>
          <w:spacing w:val="-5"/>
          <w:sz w:val="20"/>
        </w:rPr>
        <w:t xml:space="preserve"> </w:t>
      </w:r>
      <w:r>
        <w:rPr>
          <w:i/>
          <w:color w:val="666666"/>
          <w:sz w:val="20"/>
        </w:rPr>
        <w:t>is</w:t>
      </w:r>
      <w:r>
        <w:rPr>
          <w:i/>
          <w:color w:val="666666"/>
          <w:spacing w:val="-5"/>
          <w:sz w:val="20"/>
        </w:rPr>
        <w:t xml:space="preserve"> </w:t>
      </w:r>
      <w:r>
        <w:rPr>
          <w:i/>
          <w:color w:val="666666"/>
          <w:sz w:val="20"/>
        </w:rPr>
        <w:t>|</w:t>
      </w:r>
      <w:r>
        <w:rPr>
          <w:i/>
          <w:color w:val="666666"/>
          <w:spacing w:val="-11"/>
          <w:sz w:val="20"/>
        </w:rPr>
        <w:t xml:space="preserve"> </w:t>
      </w:r>
      <w:r>
        <w:rPr>
          <w:i/>
          <w:color w:val="666666"/>
          <w:sz w:val="20"/>
        </w:rPr>
        <w:t>In</w:t>
      </w:r>
      <w:r>
        <w:rPr>
          <w:i/>
          <w:color w:val="666666"/>
          <w:spacing w:val="-9"/>
          <w:sz w:val="20"/>
        </w:rPr>
        <w:t xml:space="preserve"> </w:t>
      </w:r>
      <w:r>
        <w:rPr>
          <w:i/>
          <w:color w:val="666666"/>
          <w:spacing w:val="-2"/>
          <w:sz w:val="20"/>
        </w:rPr>
        <w:t>Progress</w:t>
      </w:r>
    </w:p>
    <w:p w14:paraId="57FABEDB" w14:textId="77777777" w:rsidR="009C1DC3" w:rsidRDefault="009C1DC3">
      <w:pPr>
        <w:jc w:val="center"/>
        <w:rPr>
          <w:i/>
          <w:sz w:val="20"/>
        </w:rPr>
        <w:sectPr w:rsidR="009C1DC3">
          <w:pgSz w:w="11910" w:h="16840"/>
          <w:pgMar w:top="1940" w:right="566" w:bottom="280" w:left="1133" w:header="720" w:footer="720" w:gutter="0"/>
          <w:cols w:space="720"/>
        </w:sectPr>
      </w:pPr>
    </w:p>
    <w:p w14:paraId="4978BE23" w14:textId="77777777" w:rsidR="009C1DC3" w:rsidRDefault="009C1DC3">
      <w:pPr>
        <w:pStyle w:val="BodyText"/>
        <w:spacing w:before="7"/>
        <w:rPr>
          <w:i/>
          <w:sz w:val="19"/>
        </w:rPr>
      </w:pPr>
    </w:p>
    <w:p w14:paraId="382311BE" w14:textId="77777777" w:rsidR="009C1DC3" w:rsidRDefault="002F5CAA">
      <w:pPr>
        <w:pStyle w:val="BodyText"/>
        <w:ind w:left="199"/>
        <w:rPr>
          <w:sz w:val="20"/>
        </w:rPr>
      </w:pPr>
      <w:r>
        <w:rPr>
          <w:noProof/>
          <w:sz w:val="20"/>
        </w:rPr>
        <mc:AlternateContent>
          <mc:Choice Requires="wpg">
            <w:drawing>
              <wp:inline distT="0" distB="0" distL="0" distR="0" wp14:anchorId="6C6B3B3C" wp14:editId="68CC68CD">
                <wp:extent cx="5953125" cy="1386840"/>
                <wp:effectExtent l="0" t="0" r="0" b="3809"/>
                <wp:docPr id="49" name="Group 49"/>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50" name="Graphic 50"/>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51" name="Graphic 51"/>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52" name="Graphic 52"/>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53" name="Graphic 53"/>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54" name="Textbox 54"/>
                        <wps:cNvSpPr txBox="1"/>
                        <wps:spPr>
                          <a:xfrm>
                            <a:off x="702691" y="501296"/>
                            <a:ext cx="5159375" cy="798830"/>
                          </a:xfrm>
                          <a:prstGeom prst="rect">
                            <a:avLst/>
                          </a:prstGeom>
                        </wps:spPr>
                        <wps:txbx>
                          <w:txbxContent>
                            <w:p w14:paraId="25F9F46C" w14:textId="77777777" w:rsidR="009C1DC3" w:rsidRDefault="002F5CAA">
                              <w:pPr>
                                <w:ind w:right="18"/>
                                <w:jc w:val="both"/>
                              </w:pPr>
                              <w:r>
                                <w:rPr>
                                  <w:color w:val="333333"/>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xbxContent>
                        </wps:txbx>
                        <wps:bodyPr wrap="square" lIns="0" tIns="0" rIns="0" bIns="0" rtlCol="0">
                          <a:noAutofit/>
                        </wps:bodyPr>
                      </wps:wsp>
                      <wps:wsp>
                        <wps:cNvPr id="55" name="Textbox 55"/>
                        <wps:cNvSpPr txBox="1"/>
                        <wps:spPr>
                          <a:xfrm>
                            <a:off x="163195" y="512477"/>
                            <a:ext cx="273050" cy="360045"/>
                          </a:xfrm>
                          <a:prstGeom prst="rect">
                            <a:avLst/>
                          </a:prstGeom>
                        </wps:spPr>
                        <wps:txbx>
                          <w:txbxContent>
                            <w:p w14:paraId="2579DB93" w14:textId="77777777" w:rsidR="009C1DC3" w:rsidRDefault="002F5CAA">
                              <w:pPr>
                                <w:spacing w:line="180" w:lineRule="exact"/>
                                <w:ind w:right="18"/>
                                <w:jc w:val="center"/>
                                <w:rPr>
                                  <w:rFonts w:ascii="Arial"/>
                                  <w:b/>
                                  <w:sz w:val="16"/>
                                </w:rPr>
                              </w:pPr>
                              <w:r>
                                <w:rPr>
                                  <w:rFonts w:ascii="Arial"/>
                                  <w:b/>
                                  <w:color w:val="D9E8F7"/>
                                  <w:spacing w:val="-5"/>
                                  <w:sz w:val="16"/>
                                </w:rPr>
                                <w:t>STEP</w:t>
                              </w:r>
                            </w:p>
                            <w:p w14:paraId="4EE95D23" w14:textId="77777777" w:rsidR="009C1DC3" w:rsidRDefault="002F5CAA">
                              <w:pPr>
                                <w:spacing w:before="18" w:line="368" w:lineRule="exact"/>
                                <w:ind w:right="19"/>
                                <w:jc w:val="center"/>
                                <w:rPr>
                                  <w:rFonts w:ascii="Arial"/>
                                  <w:b/>
                                  <w:sz w:val="32"/>
                                </w:rPr>
                              </w:pPr>
                              <w:r>
                                <w:rPr>
                                  <w:rFonts w:ascii="Arial"/>
                                  <w:b/>
                                  <w:color w:val="FFFFFF"/>
                                  <w:spacing w:val="-10"/>
                                  <w:sz w:val="32"/>
                                </w:rPr>
                                <w:t>5</w:t>
                              </w:r>
                            </w:p>
                          </w:txbxContent>
                        </wps:txbx>
                        <wps:bodyPr wrap="square" lIns="0" tIns="0" rIns="0" bIns="0" rtlCol="0">
                          <a:noAutofit/>
                        </wps:bodyPr>
                      </wps:wsp>
                      <wps:wsp>
                        <wps:cNvPr id="56" name="Textbox 56"/>
                        <wps:cNvSpPr txBox="1"/>
                        <wps:spPr>
                          <a:xfrm>
                            <a:off x="702691" y="88764"/>
                            <a:ext cx="2985770" cy="163195"/>
                          </a:xfrm>
                          <a:prstGeom prst="rect">
                            <a:avLst/>
                          </a:prstGeom>
                        </wps:spPr>
                        <wps:txbx>
                          <w:txbxContent>
                            <w:p w14:paraId="40D3359F" w14:textId="77777777" w:rsidR="009C1DC3" w:rsidRDefault="002F5CAA">
                              <w:pPr>
                                <w:spacing w:line="257" w:lineRule="exact"/>
                                <w:rPr>
                                  <w:rFonts w:ascii="Arial"/>
                                  <w:b/>
                                  <w:sz w:val="23"/>
                                </w:rPr>
                              </w:pPr>
                              <w:r>
                                <w:rPr>
                                  <w:rFonts w:ascii="Arial"/>
                                  <w:b/>
                                  <w:color w:val="1B396B"/>
                                  <w:sz w:val="23"/>
                                </w:rPr>
                                <w:t>Add</w:t>
                              </w:r>
                              <w:r>
                                <w:rPr>
                                  <w:rFonts w:ascii="Arial"/>
                                  <w:b/>
                                  <w:color w:val="1B396B"/>
                                  <w:spacing w:val="-2"/>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UI</w:t>
                              </w:r>
                              <w:r>
                                <w:rPr>
                                  <w:rFonts w:ascii="Arial"/>
                                  <w:b/>
                                  <w:color w:val="1B396B"/>
                                  <w:spacing w:val="1"/>
                                  <w:sz w:val="23"/>
                                </w:rPr>
                                <w:t xml:space="preserve"> </w:t>
                              </w:r>
                              <w:r>
                                <w:rPr>
                                  <w:rFonts w:ascii="Arial"/>
                                  <w:b/>
                                  <w:color w:val="1B396B"/>
                                  <w:sz w:val="23"/>
                                </w:rPr>
                                <w:t>Policy</w:t>
                              </w:r>
                              <w:r>
                                <w:rPr>
                                  <w:rFonts w:ascii="Arial"/>
                                  <w:b/>
                                  <w:color w:val="1B396B"/>
                                  <w:spacing w:val="-1"/>
                                  <w:sz w:val="23"/>
                                </w:rPr>
                                <w:t xml:space="preserve"> </w:t>
                              </w:r>
                              <w:r>
                                <w:rPr>
                                  <w:rFonts w:ascii="Arial"/>
                                  <w:b/>
                                  <w:color w:val="1B396B"/>
                                  <w:sz w:val="23"/>
                                </w:rPr>
                                <w:t>Action</w:t>
                              </w:r>
                              <w:r>
                                <w:rPr>
                                  <w:rFonts w:ascii="Arial"/>
                                  <w:b/>
                                  <w:color w:val="1B396B"/>
                                  <w:spacing w:val="-7"/>
                                  <w:sz w:val="23"/>
                                </w:rPr>
                                <w:t xml:space="preserve"> </w:t>
                              </w:r>
                              <w:r>
                                <w:rPr>
                                  <w:rFonts w:ascii="Arial"/>
                                  <w:b/>
                                  <w:color w:val="1B396B"/>
                                  <w:sz w:val="23"/>
                                </w:rPr>
                                <w:t>for the</w:t>
                              </w:r>
                              <w:r>
                                <w:rPr>
                                  <w:rFonts w:ascii="Arial"/>
                                  <w:b/>
                                  <w:color w:val="1B396B"/>
                                  <w:spacing w:val="-8"/>
                                  <w:sz w:val="23"/>
                                </w:rPr>
                                <w:t xml:space="preserve"> </w:t>
                              </w:r>
                              <w:r>
                                <w:rPr>
                                  <w:rFonts w:ascii="Arial"/>
                                  <w:b/>
                                  <w:color w:val="1B396B"/>
                                  <w:sz w:val="23"/>
                                </w:rPr>
                                <w:t>Priority</w:t>
                              </w:r>
                              <w:r>
                                <w:rPr>
                                  <w:rFonts w:ascii="Arial"/>
                                  <w:b/>
                                  <w:color w:val="1B396B"/>
                                  <w:spacing w:val="-5"/>
                                  <w:sz w:val="23"/>
                                </w:rPr>
                                <w:t xml:space="preserve"> </w:t>
                              </w:r>
                              <w:r>
                                <w:rPr>
                                  <w:rFonts w:ascii="Arial"/>
                                  <w:b/>
                                  <w:color w:val="1B396B"/>
                                  <w:spacing w:val="-4"/>
                                  <w:sz w:val="23"/>
                                </w:rPr>
                                <w:t>Field</w:t>
                              </w:r>
                            </w:p>
                          </w:txbxContent>
                        </wps:txbx>
                        <wps:bodyPr wrap="square" lIns="0" tIns="0" rIns="0" bIns="0" rtlCol="0">
                          <a:noAutofit/>
                        </wps:bodyPr>
                      </wps:wsp>
                    </wpg:wgp>
                  </a:graphicData>
                </a:graphic>
              </wp:inline>
            </w:drawing>
          </mc:Choice>
          <mc:Fallback>
            <w:pict>
              <v:group w14:anchorId="6C6B3B3C" id="Group 49" o:spid="_x0000_s1061"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">
                <v:shape id="Graphic 50" o:spid="_x0000_s1062"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" path="m5372100,1376171l,1376171,,,5372100,r,1376171xe" fillcolor="#d9e8f7" stroked="f">
                  <v:path arrowok="t"/>
                </v:shape>
                <v:shape id="Graphic 51" o:spid="_x0000_s1063"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52" o:spid="_x0000_s1064"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" path="m571500,1376171l,1376171,,,571500,r,1376171xe" fillcolor="#1b396b" stroked="f">
                  <v:path arrowok="t"/>
                </v:shape>
                <v:shape id="Graphic 53" o:spid="_x0000_s1065"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54" o:spid="_x0000_s1066" type="#_x0000_t202" style="position:absolute;left:7026;top:5012;width:51594;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5F9F46C" w14:textId="77777777" w:rsidR="009C1DC3" w:rsidRDefault="002F5CAA">
                        <w:pPr>
                          <w:ind w:right="18"/>
                          <w:jc w:val="both"/>
                        </w:pPr>
                        <w:r>
                          <w:rPr>
                            <w:color w:val="333333"/>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xbxContent>
                  </v:textbox>
                </v:shape>
                <v:shape id="Textbox 55" o:spid="_x0000_s1067"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579DB93" w14:textId="77777777" w:rsidR="009C1DC3" w:rsidRDefault="002F5CAA">
                        <w:pPr>
                          <w:spacing w:line="180" w:lineRule="exact"/>
                          <w:ind w:right="18"/>
                          <w:jc w:val="center"/>
                          <w:rPr>
                            <w:rFonts w:ascii="Arial"/>
                            <w:b/>
                            <w:sz w:val="16"/>
                          </w:rPr>
                        </w:pPr>
                        <w:r>
                          <w:rPr>
                            <w:rFonts w:ascii="Arial"/>
                            <w:b/>
                            <w:color w:val="D9E8F7"/>
                            <w:spacing w:val="-5"/>
                            <w:sz w:val="16"/>
                          </w:rPr>
                          <w:t>STEP</w:t>
                        </w:r>
                      </w:p>
                      <w:p w14:paraId="4EE95D23" w14:textId="77777777" w:rsidR="009C1DC3" w:rsidRDefault="002F5CAA">
                        <w:pPr>
                          <w:spacing w:before="18" w:line="368" w:lineRule="exact"/>
                          <w:ind w:right="19"/>
                          <w:jc w:val="center"/>
                          <w:rPr>
                            <w:rFonts w:ascii="Arial"/>
                            <w:b/>
                            <w:sz w:val="32"/>
                          </w:rPr>
                        </w:pPr>
                        <w:r>
                          <w:rPr>
                            <w:rFonts w:ascii="Arial"/>
                            <w:b/>
                            <w:color w:val="FFFFFF"/>
                            <w:spacing w:val="-10"/>
                            <w:sz w:val="32"/>
                          </w:rPr>
                          <w:t>5</w:t>
                        </w:r>
                      </w:p>
                    </w:txbxContent>
                  </v:textbox>
                </v:shape>
                <v:shape id="Textbox 56" o:spid="_x0000_s1068" type="#_x0000_t202" style="position:absolute;left:7026;top:887;width:2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0D3359F" w14:textId="77777777" w:rsidR="009C1DC3" w:rsidRDefault="002F5CAA">
                        <w:pPr>
                          <w:spacing w:line="257" w:lineRule="exact"/>
                          <w:rPr>
                            <w:rFonts w:ascii="Arial"/>
                            <w:b/>
                            <w:sz w:val="23"/>
                          </w:rPr>
                        </w:pPr>
                        <w:r>
                          <w:rPr>
                            <w:rFonts w:ascii="Arial"/>
                            <w:b/>
                            <w:color w:val="1B396B"/>
                            <w:sz w:val="23"/>
                          </w:rPr>
                          <w:t>Add</w:t>
                        </w:r>
                        <w:r>
                          <w:rPr>
                            <w:rFonts w:ascii="Arial"/>
                            <w:b/>
                            <w:color w:val="1B396B"/>
                            <w:spacing w:val="-2"/>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UI</w:t>
                        </w:r>
                        <w:r>
                          <w:rPr>
                            <w:rFonts w:ascii="Arial"/>
                            <w:b/>
                            <w:color w:val="1B396B"/>
                            <w:spacing w:val="1"/>
                            <w:sz w:val="23"/>
                          </w:rPr>
                          <w:t xml:space="preserve"> </w:t>
                        </w:r>
                        <w:r>
                          <w:rPr>
                            <w:rFonts w:ascii="Arial"/>
                            <w:b/>
                            <w:color w:val="1B396B"/>
                            <w:sz w:val="23"/>
                          </w:rPr>
                          <w:t>Policy</w:t>
                        </w:r>
                        <w:r>
                          <w:rPr>
                            <w:rFonts w:ascii="Arial"/>
                            <w:b/>
                            <w:color w:val="1B396B"/>
                            <w:spacing w:val="-1"/>
                            <w:sz w:val="23"/>
                          </w:rPr>
                          <w:t xml:space="preserve"> </w:t>
                        </w:r>
                        <w:r>
                          <w:rPr>
                            <w:rFonts w:ascii="Arial"/>
                            <w:b/>
                            <w:color w:val="1B396B"/>
                            <w:sz w:val="23"/>
                          </w:rPr>
                          <w:t>Action</w:t>
                        </w:r>
                        <w:r>
                          <w:rPr>
                            <w:rFonts w:ascii="Arial"/>
                            <w:b/>
                            <w:color w:val="1B396B"/>
                            <w:spacing w:val="-7"/>
                            <w:sz w:val="23"/>
                          </w:rPr>
                          <w:t xml:space="preserve"> </w:t>
                        </w:r>
                        <w:r>
                          <w:rPr>
                            <w:rFonts w:ascii="Arial"/>
                            <w:b/>
                            <w:color w:val="1B396B"/>
                            <w:sz w:val="23"/>
                          </w:rPr>
                          <w:t>for the</w:t>
                        </w:r>
                        <w:r>
                          <w:rPr>
                            <w:rFonts w:ascii="Arial"/>
                            <w:b/>
                            <w:color w:val="1B396B"/>
                            <w:spacing w:val="-8"/>
                            <w:sz w:val="23"/>
                          </w:rPr>
                          <w:t xml:space="preserve"> </w:t>
                        </w:r>
                        <w:r>
                          <w:rPr>
                            <w:rFonts w:ascii="Arial"/>
                            <w:b/>
                            <w:color w:val="1B396B"/>
                            <w:sz w:val="23"/>
                          </w:rPr>
                          <w:t>Priority</w:t>
                        </w:r>
                        <w:r>
                          <w:rPr>
                            <w:rFonts w:ascii="Arial"/>
                            <w:b/>
                            <w:color w:val="1B396B"/>
                            <w:spacing w:val="-5"/>
                            <w:sz w:val="23"/>
                          </w:rPr>
                          <w:t xml:space="preserve"> </w:t>
                        </w:r>
                        <w:r>
                          <w:rPr>
                            <w:rFonts w:ascii="Arial"/>
                            <w:b/>
                            <w:color w:val="1B396B"/>
                            <w:spacing w:val="-4"/>
                            <w:sz w:val="23"/>
                          </w:rPr>
                          <w:t>Field</w:t>
                        </w:r>
                      </w:p>
                    </w:txbxContent>
                  </v:textbox>
                </v:shape>
                <w10:anchorlock/>
              </v:group>
            </w:pict>
          </mc:Fallback>
        </mc:AlternateContent>
      </w:r>
    </w:p>
    <w:p w14:paraId="346C7560" w14:textId="77777777" w:rsidR="009C1DC3" w:rsidRDefault="009C1DC3">
      <w:pPr>
        <w:pStyle w:val="BodyText"/>
        <w:rPr>
          <w:i/>
          <w:sz w:val="20"/>
        </w:rPr>
      </w:pPr>
    </w:p>
    <w:p w14:paraId="3FDFA510" w14:textId="77777777" w:rsidR="009C1DC3" w:rsidRDefault="009C1DC3">
      <w:pPr>
        <w:pStyle w:val="BodyText"/>
        <w:rPr>
          <w:i/>
          <w:sz w:val="20"/>
        </w:rPr>
      </w:pPr>
    </w:p>
    <w:p w14:paraId="01CC31B4" w14:textId="77777777" w:rsidR="009C1DC3" w:rsidRDefault="009C1DC3">
      <w:pPr>
        <w:pStyle w:val="BodyText"/>
        <w:rPr>
          <w:i/>
          <w:sz w:val="20"/>
        </w:rPr>
      </w:pPr>
    </w:p>
    <w:p w14:paraId="119B8688" w14:textId="77777777" w:rsidR="009C1DC3" w:rsidRDefault="009C1DC3">
      <w:pPr>
        <w:pStyle w:val="BodyText"/>
        <w:rPr>
          <w:i/>
          <w:sz w:val="20"/>
        </w:rPr>
      </w:pPr>
    </w:p>
    <w:p w14:paraId="1684D578" w14:textId="77777777" w:rsidR="009C1DC3" w:rsidRDefault="009C1DC3">
      <w:pPr>
        <w:pStyle w:val="BodyText"/>
        <w:rPr>
          <w:i/>
          <w:sz w:val="20"/>
        </w:rPr>
      </w:pPr>
    </w:p>
    <w:p w14:paraId="00FE20B5" w14:textId="77777777" w:rsidR="009C1DC3" w:rsidRDefault="009C1DC3">
      <w:pPr>
        <w:pStyle w:val="BodyText"/>
        <w:rPr>
          <w:i/>
          <w:sz w:val="20"/>
        </w:rPr>
      </w:pPr>
    </w:p>
    <w:p w14:paraId="30397780" w14:textId="77777777" w:rsidR="009C1DC3" w:rsidRDefault="009C1DC3">
      <w:pPr>
        <w:pStyle w:val="BodyText"/>
        <w:rPr>
          <w:i/>
          <w:sz w:val="20"/>
        </w:rPr>
      </w:pPr>
    </w:p>
    <w:p w14:paraId="27AA48BD" w14:textId="77777777" w:rsidR="009C1DC3" w:rsidRDefault="009C1DC3">
      <w:pPr>
        <w:pStyle w:val="BodyText"/>
        <w:rPr>
          <w:i/>
          <w:sz w:val="20"/>
        </w:rPr>
      </w:pPr>
    </w:p>
    <w:p w14:paraId="4AB53478" w14:textId="77777777" w:rsidR="009C1DC3" w:rsidRDefault="009C1DC3">
      <w:pPr>
        <w:pStyle w:val="BodyText"/>
        <w:rPr>
          <w:i/>
          <w:sz w:val="20"/>
        </w:rPr>
      </w:pPr>
    </w:p>
    <w:p w14:paraId="24AAAB76" w14:textId="77777777" w:rsidR="009C1DC3" w:rsidRDefault="002F5CAA">
      <w:pPr>
        <w:pStyle w:val="BodyText"/>
        <w:spacing w:before="135"/>
        <w:rPr>
          <w:i/>
          <w:sz w:val="20"/>
        </w:rPr>
      </w:pPr>
      <w:r>
        <w:rPr>
          <w:i/>
          <w:noProof/>
          <w:sz w:val="20"/>
        </w:rPr>
        <w:drawing>
          <wp:anchor distT="0" distB="0" distL="0" distR="0" simplePos="0" relativeHeight="251664384" behindDoc="1" locked="0" layoutInCell="1" allowOverlap="1" wp14:anchorId="04DD71FE" wp14:editId="3E6AD7DE">
            <wp:simplePos x="0" y="0"/>
            <wp:positionH relativeFrom="page">
              <wp:posOffset>914400</wp:posOffset>
            </wp:positionH>
            <wp:positionV relativeFrom="paragraph">
              <wp:posOffset>247015</wp:posOffset>
            </wp:positionV>
            <wp:extent cx="5855335" cy="329184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5855208" cy="3291840"/>
                    </a:xfrm>
                    <a:prstGeom prst="rect">
                      <a:avLst/>
                    </a:prstGeom>
                  </pic:spPr>
                </pic:pic>
              </a:graphicData>
            </a:graphic>
          </wp:anchor>
        </w:drawing>
      </w:r>
    </w:p>
    <w:p w14:paraId="42809127" w14:textId="77777777" w:rsidR="009C1DC3" w:rsidRDefault="009C1DC3">
      <w:pPr>
        <w:pStyle w:val="BodyText"/>
        <w:rPr>
          <w:i/>
          <w:sz w:val="20"/>
        </w:rPr>
      </w:pPr>
    </w:p>
    <w:p w14:paraId="594D635A" w14:textId="77777777" w:rsidR="009C1DC3" w:rsidRDefault="009C1DC3">
      <w:pPr>
        <w:pStyle w:val="BodyText"/>
        <w:rPr>
          <w:i/>
          <w:sz w:val="20"/>
        </w:rPr>
      </w:pPr>
    </w:p>
    <w:p w14:paraId="08E959E7" w14:textId="77777777" w:rsidR="009C1DC3" w:rsidRDefault="009C1DC3">
      <w:pPr>
        <w:pStyle w:val="BodyText"/>
        <w:rPr>
          <w:i/>
          <w:sz w:val="20"/>
        </w:rPr>
      </w:pPr>
    </w:p>
    <w:p w14:paraId="7B2A9D19" w14:textId="77777777" w:rsidR="009C1DC3" w:rsidRDefault="009C1DC3">
      <w:pPr>
        <w:pStyle w:val="BodyText"/>
        <w:rPr>
          <w:i/>
          <w:sz w:val="20"/>
        </w:rPr>
      </w:pPr>
    </w:p>
    <w:p w14:paraId="2CD9D267" w14:textId="77777777" w:rsidR="009C1DC3" w:rsidRDefault="009C1DC3">
      <w:pPr>
        <w:pStyle w:val="BodyText"/>
        <w:rPr>
          <w:i/>
          <w:sz w:val="20"/>
        </w:rPr>
      </w:pPr>
    </w:p>
    <w:p w14:paraId="3B6978E2" w14:textId="77777777" w:rsidR="009C1DC3" w:rsidRDefault="009C1DC3">
      <w:pPr>
        <w:pStyle w:val="BodyText"/>
        <w:rPr>
          <w:i/>
          <w:sz w:val="20"/>
        </w:rPr>
      </w:pPr>
    </w:p>
    <w:p w14:paraId="584F4A2C" w14:textId="77777777" w:rsidR="009C1DC3" w:rsidRDefault="009C1DC3">
      <w:pPr>
        <w:pStyle w:val="BodyText"/>
        <w:spacing w:before="196"/>
        <w:rPr>
          <w:i/>
          <w:sz w:val="20"/>
        </w:rPr>
      </w:pPr>
    </w:p>
    <w:p w14:paraId="74DD4C2E" w14:textId="77777777" w:rsidR="009C1DC3" w:rsidRDefault="002F5CAA">
      <w:pPr>
        <w:ind w:left="4687" w:right="395" w:hanging="4378"/>
        <w:rPr>
          <w:i/>
          <w:sz w:val="20"/>
        </w:rPr>
      </w:pPr>
      <w:r>
        <w:rPr>
          <w:i/>
          <w:color w:val="666666"/>
          <w:sz w:val="20"/>
        </w:rPr>
        <w:t>Figure</w:t>
      </w:r>
      <w:r>
        <w:rPr>
          <w:i/>
          <w:color w:val="666666"/>
          <w:spacing w:val="-7"/>
          <w:sz w:val="20"/>
        </w:rPr>
        <w:t xml:space="preserve"> </w:t>
      </w:r>
      <w:r>
        <w:rPr>
          <w:i/>
          <w:color w:val="666666"/>
          <w:sz w:val="20"/>
        </w:rPr>
        <w:t>5</w:t>
      </w:r>
      <w:r>
        <w:rPr>
          <w:i/>
          <w:color w:val="666666"/>
          <w:spacing w:val="-4"/>
          <w:sz w:val="20"/>
        </w:rPr>
        <w:t xml:space="preserve"> </w:t>
      </w:r>
      <w:r>
        <w:rPr>
          <w:i/>
          <w:color w:val="666666"/>
          <w:sz w:val="20"/>
        </w:rPr>
        <w:t>–</w:t>
      </w:r>
      <w:r>
        <w:rPr>
          <w:i/>
          <w:color w:val="666666"/>
          <w:spacing w:val="-4"/>
          <w:sz w:val="20"/>
        </w:rPr>
        <w:t xml:space="preserve"> </w:t>
      </w:r>
      <w:r>
        <w:rPr>
          <w:i/>
          <w:color w:val="666666"/>
          <w:sz w:val="20"/>
        </w:rPr>
        <w:t>UI</w:t>
      </w:r>
      <w:r>
        <w:rPr>
          <w:i/>
          <w:color w:val="666666"/>
          <w:spacing w:val="-7"/>
          <w:sz w:val="20"/>
        </w:rPr>
        <w:t xml:space="preserve"> </w:t>
      </w:r>
      <w:r>
        <w:rPr>
          <w:i/>
          <w:color w:val="666666"/>
          <w:sz w:val="20"/>
        </w:rPr>
        <w:t>Policy</w:t>
      </w:r>
      <w:r>
        <w:rPr>
          <w:i/>
          <w:color w:val="666666"/>
          <w:spacing w:val="-5"/>
          <w:sz w:val="20"/>
        </w:rPr>
        <w:t xml:space="preserve"> </w:t>
      </w:r>
      <w:r>
        <w:rPr>
          <w:i/>
          <w:color w:val="666666"/>
          <w:sz w:val="20"/>
        </w:rPr>
        <w:t>Action</w:t>
      </w:r>
      <w:r>
        <w:rPr>
          <w:i/>
          <w:color w:val="666666"/>
          <w:spacing w:val="-4"/>
          <w:sz w:val="20"/>
        </w:rPr>
        <w:t xml:space="preserve"> </w:t>
      </w:r>
      <w:r>
        <w:rPr>
          <w:i/>
          <w:color w:val="666666"/>
          <w:sz w:val="20"/>
        </w:rPr>
        <w:t>form:</w:t>
      </w:r>
      <w:r>
        <w:rPr>
          <w:i/>
          <w:color w:val="666666"/>
          <w:spacing w:val="-7"/>
          <w:sz w:val="20"/>
        </w:rPr>
        <w:t xml:space="preserve"> </w:t>
      </w:r>
      <w:r>
        <w:rPr>
          <w:i/>
          <w:color w:val="666666"/>
          <w:sz w:val="20"/>
        </w:rPr>
        <w:t>Field</w:t>
      </w:r>
      <w:r>
        <w:rPr>
          <w:i/>
          <w:color w:val="666666"/>
          <w:spacing w:val="-4"/>
          <w:sz w:val="20"/>
        </w:rPr>
        <w:t xml:space="preserve"> </w:t>
      </w:r>
      <w:r>
        <w:rPr>
          <w:i/>
          <w:color w:val="666666"/>
          <w:sz w:val="20"/>
        </w:rPr>
        <w:t>=</w:t>
      </w:r>
      <w:r>
        <w:rPr>
          <w:i/>
          <w:color w:val="666666"/>
          <w:spacing w:val="-5"/>
          <w:sz w:val="20"/>
        </w:rPr>
        <w:t xml:space="preserve"> </w:t>
      </w:r>
      <w:r>
        <w:rPr>
          <w:i/>
          <w:color w:val="666666"/>
          <w:sz w:val="20"/>
        </w:rPr>
        <w:t>Priority, Mandatory</w:t>
      </w:r>
      <w:r>
        <w:rPr>
          <w:i/>
          <w:color w:val="666666"/>
          <w:spacing w:val="-5"/>
          <w:sz w:val="20"/>
        </w:rPr>
        <w:t xml:space="preserve"> </w:t>
      </w:r>
      <w:r>
        <w:rPr>
          <w:i/>
          <w:color w:val="666666"/>
          <w:sz w:val="20"/>
        </w:rPr>
        <w:t>=</w:t>
      </w:r>
      <w:r>
        <w:rPr>
          <w:i/>
          <w:color w:val="666666"/>
          <w:spacing w:val="-5"/>
          <w:sz w:val="20"/>
        </w:rPr>
        <w:t xml:space="preserve"> </w:t>
      </w:r>
      <w:r>
        <w:rPr>
          <w:i/>
          <w:color w:val="666666"/>
          <w:sz w:val="20"/>
        </w:rPr>
        <w:t>True,</w:t>
      </w:r>
      <w:r>
        <w:rPr>
          <w:i/>
          <w:color w:val="666666"/>
          <w:spacing w:val="-2"/>
          <w:sz w:val="20"/>
        </w:rPr>
        <w:t xml:space="preserve"> </w:t>
      </w:r>
      <w:r>
        <w:rPr>
          <w:i/>
          <w:color w:val="666666"/>
          <w:sz w:val="20"/>
        </w:rPr>
        <w:t>Visible =</w:t>
      </w:r>
      <w:r>
        <w:rPr>
          <w:i/>
          <w:color w:val="666666"/>
          <w:spacing w:val="-5"/>
          <w:sz w:val="20"/>
        </w:rPr>
        <w:t xml:space="preserve"> </w:t>
      </w:r>
      <w:r>
        <w:rPr>
          <w:i/>
          <w:color w:val="666666"/>
          <w:sz w:val="20"/>
        </w:rPr>
        <w:t>Leave</w:t>
      </w:r>
      <w:r>
        <w:rPr>
          <w:i/>
          <w:color w:val="666666"/>
          <w:spacing w:val="-7"/>
          <w:sz w:val="20"/>
        </w:rPr>
        <w:t xml:space="preserve"> </w:t>
      </w:r>
      <w:r>
        <w:rPr>
          <w:i/>
          <w:color w:val="666666"/>
          <w:sz w:val="20"/>
        </w:rPr>
        <w:t>alone,</w:t>
      </w:r>
      <w:r>
        <w:rPr>
          <w:i/>
          <w:color w:val="666666"/>
          <w:spacing w:val="-9"/>
          <w:sz w:val="20"/>
        </w:rPr>
        <w:t xml:space="preserve"> </w:t>
      </w:r>
      <w:r>
        <w:rPr>
          <w:i/>
          <w:color w:val="666666"/>
          <w:sz w:val="20"/>
        </w:rPr>
        <w:t>Read</w:t>
      </w:r>
      <w:r>
        <w:rPr>
          <w:i/>
          <w:color w:val="666666"/>
          <w:spacing w:val="-7"/>
          <w:sz w:val="20"/>
        </w:rPr>
        <w:t xml:space="preserve"> </w:t>
      </w:r>
      <w:r>
        <w:rPr>
          <w:i/>
          <w:color w:val="666666"/>
          <w:sz w:val="20"/>
        </w:rPr>
        <w:t>Only</w:t>
      </w:r>
      <w:r>
        <w:rPr>
          <w:i/>
          <w:color w:val="666666"/>
          <w:spacing w:val="-5"/>
          <w:sz w:val="20"/>
        </w:rPr>
        <w:t xml:space="preserve"> </w:t>
      </w:r>
      <w:r>
        <w:rPr>
          <w:i/>
          <w:color w:val="666666"/>
          <w:sz w:val="20"/>
        </w:rPr>
        <w:t>=</w:t>
      </w:r>
      <w:r>
        <w:rPr>
          <w:i/>
          <w:color w:val="666666"/>
          <w:spacing w:val="-5"/>
          <w:sz w:val="20"/>
        </w:rPr>
        <w:t xml:space="preserve"> </w:t>
      </w:r>
      <w:r>
        <w:rPr>
          <w:i/>
          <w:color w:val="666666"/>
          <w:sz w:val="20"/>
        </w:rPr>
        <w:t xml:space="preserve">Leave </w:t>
      </w:r>
      <w:r>
        <w:rPr>
          <w:i/>
          <w:color w:val="666666"/>
          <w:spacing w:val="-4"/>
          <w:sz w:val="20"/>
        </w:rPr>
        <w:t>alone</w:t>
      </w:r>
    </w:p>
    <w:p w14:paraId="68C06483" w14:textId="77777777" w:rsidR="009C1DC3" w:rsidRDefault="009C1DC3">
      <w:pPr>
        <w:rPr>
          <w:i/>
          <w:sz w:val="20"/>
        </w:rPr>
        <w:sectPr w:rsidR="009C1DC3">
          <w:pgSz w:w="11910" w:h="16840"/>
          <w:pgMar w:top="1940" w:right="566" w:bottom="280" w:left="1133" w:header="720" w:footer="720" w:gutter="0"/>
          <w:cols w:space="720"/>
        </w:sectPr>
      </w:pPr>
    </w:p>
    <w:p w14:paraId="37DCF3B2" w14:textId="77777777" w:rsidR="009C1DC3" w:rsidRDefault="009C1DC3">
      <w:pPr>
        <w:pStyle w:val="BodyText"/>
        <w:rPr>
          <w:i/>
          <w:sz w:val="20"/>
        </w:rPr>
      </w:pPr>
    </w:p>
    <w:p w14:paraId="327DC20A" w14:textId="77777777" w:rsidR="009C1DC3" w:rsidRDefault="009C1DC3">
      <w:pPr>
        <w:pStyle w:val="BodyText"/>
        <w:spacing w:before="196"/>
        <w:rPr>
          <w:i/>
          <w:sz w:val="20"/>
        </w:rPr>
      </w:pPr>
    </w:p>
    <w:p w14:paraId="1D89D353" w14:textId="77777777" w:rsidR="009C1DC3" w:rsidRDefault="002F5CAA">
      <w:pPr>
        <w:pStyle w:val="BodyText"/>
        <w:ind w:left="199"/>
        <w:rPr>
          <w:sz w:val="20"/>
        </w:rPr>
      </w:pPr>
      <w:r>
        <w:rPr>
          <w:noProof/>
          <w:sz w:val="20"/>
        </w:rPr>
        <mc:AlternateContent>
          <mc:Choice Requires="wpg">
            <w:drawing>
              <wp:inline distT="0" distB="0" distL="0" distR="0" wp14:anchorId="23E83B23" wp14:editId="1F317F3D">
                <wp:extent cx="5953125" cy="1226185"/>
                <wp:effectExtent l="0" t="0" r="0" b="2540"/>
                <wp:docPr id="58" name="Group 58"/>
                <wp:cNvGraphicFramePr/>
                <a:graphic xmlns:a="http://schemas.openxmlformats.org/drawingml/2006/main">
                  <a:graphicData uri="http://schemas.microsoft.com/office/word/2010/wordprocessingGroup">
                    <wpg:wgp>
                      <wpg:cNvGrpSpPr/>
                      <wpg:grpSpPr>
                        <a:xfrm>
                          <a:off x="0" y="0"/>
                          <a:ext cx="5953125" cy="1226185"/>
                          <a:chOff x="0" y="0"/>
                          <a:chExt cx="5953125" cy="1226185"/>
                        </a:xfrm>
                      </wpg:grpSpPr>
                      <wps:wsp>
                        <wps:cNvPr id="59" name="Graphic 59"/>
                        <wps:cNvSpPr/>
                        <wps:spPr>
                          <a:xfrm>
                            <a:off x="576072" y="5080"/>
                            <a:ext cx="5372100" cy="1216660"/>
                          </a:xfrm>
                          <a:custGeom>
                            <a:avLst/>
                            <a:gdLst/>
                            <a:ahLst/>
                            <a:cxnLst/>
                            <a:rect l="l" t="t" r="r" b="b"/>
                            <a:pathLst>
                              <a:path w="5372100" h="1216660">
                                <a:moveTo>
                                  <a:pt x="5372100" y="1216151"/>
                                </a:moveTo>
                                <a:lnTo>
                                  <a:pt x="0" y="1216151"/>
                                </a:lnTo>
                                <a:lnTo>
                                  <a:pt x="0" y="0"/>
                                </a:lnTo>
                                <a:lnTo>
                                  <a:pt x="5372100" y="0"/>
                                </a:lnTo>
                                <a:lnTo>
                                  <a:pt x="5372100" y="1216151"/>
                                </a:lnTo>
                                <a:close/>
                              </a:path>
                            </a:pathLst>
                          </a:custGeom>
                          <a:solidFill>
                            <a:srgbClr val="D9E8F7"/>
                          </a:solidFill>
                        </wps:spPr>
                        <wps:bodyPr wrap="square" lIns="0" tIns="0" rIns="0" bIns="0" rtlCol="0">
                          <a:noAutofit/>
                        </wps:bodyPr>
                      </wps:wsp>
                      <wps:wsp>
                        <wps:cNvPr id="60" name="Graphic 60"/>
                        <wps:cNvSpPr/>
                        <wps:spPr>
                          <a:xfrm>
                            <a:off x="571500" y="0"/>
                            <a:ext cx="5381625" cy="1226185"/>
                          </a:xfrm>
                          <a:custGeom>
                            <a:avLst/>
                            <a:gdLst/>
                            <a:ahLst/>
                            <a:cxnLst/>
                            <a:rect l="l" t="t" r="r" b="b"/>
                            <a:pathLst>
                              <a:path w="5381625" h="1226185">
                                <a:moveTo>
                                  <a:pt x="5376672" y="1225804"/>
                                </a:moveTo>
                                <a:lnTo>
                                  <a:pt x="4571" y="1225804"/>
                                </a:lnTo>
                                <a:lnTo>
                                  <a:pt x="3162" y="1225575"/>
                                </a:lnTo>
                                <a:lnTo>
                                  <a:pt x="1879" y="1224927"/>
                                </a:lnTo>
                                <a:lnTo>
                                  <a:pt x="876" y="1223924"/>
                                </a:lnTo>
                                <a:lnTo>
                                  <a:pt x="228" y="1222641"/>
                                </a:lnTo>
                                <a:lnTo>
                                  <a:pt x="0" y="1221232"/>
                                </a:lnTo>
                                <a:lnTo>
                                  <a:pt x="0" y="4572"/>
                                </a:lnTo>
                                <a:lnTo>
                                  <a:pt x="4571" y="0"/>
                                </a:lnTo>
                                <a:lnTo>
                                  <a:pt x="5376672" y="0"/>
                                </a:lnTo>
                                <a:lnTo>
                                  <a:pt x="5381244" y="4572"/>
                                </a:lnTo>
                                <a:lnTo>
                                  <a:pt x="9143" y="4572"/>
                                </a:lnTo>
                                <a:lnTo>
                                  <a:pt x="4571" y="9144"/>
                                </a:lnTo>
                                <a:lnTo>
                                  <a:pt x="9143" y="9144"/>
                                </a:lnTo>
                                <a:lnTo>
                                  <a:pt x="9143" y="1216660"/>
                                </a:lnTo>
                                <a:lnTo>
                                  <a:pt x="4571" y="1216660"/>
                                </a:lnTo>
                                <a:lnTo>
                                  <a:pt x="9143" y="1221232"/>
                                </a:lnTo>
                                <a:lnTo>
                                  <a:pt x="5381244" y="1221232"/>
                                </a:lnTo>
                                <a:lnTo>
                                  <a:pt x="5381015" y="1222641"/>
                                </a:lnTo>
                                <a:lnTo>
                                  <a:pt x="5380367" y="1223924"/>
                                </a:lnTo>
                                <a:lnTo>
                                  <a:pt x="5379364" y="1224927"/>
                                </a:lnTo>
                                <a:lnTo>
                                  <a:pt x="5378081" y="1225575"/>
                                </a:lnTo>
                                <a:lnTo>
                                  <a:pt x="5376672" y="1225804"/>
                                </a:lnTo>
                                <a:close/>
                              </a:path>
                              <a:path w="5381625" h="1226185">
                                <a:moveTo>
                                  <a:pt x="9143" y="9144"/>
                                </a:moveTo>
                                <a:lnTo>
                                  <a:pt x="4571" y="9144"/>
                                </a:lnTo>
                                <a:lnTo>
                                  <a:pt x="9143" y="4572"/>
                                </a:lnTo>
                                <a:lnTo>
                                  <a:pt x="9143" y="9144"/>
                                </a:lnTo>
                                <a:close/>
                              </a:path>
                              <a:path w="5381625" h="1226185">
                                <a:moveTo>
                                  <a:pt x="5372100" y="9144"/>
                                </a:moveTo>
                                <a:lnTo>
                                  <a:pt x="9143" y="9144"/>
                                </a:lnTo>
                                <a:lnTo>
                                  <a:pt x="9143" y="4572"/>
                                </a:lnTo>
                                <a:lnTo>
                                  <a:pt x="5372100" y="4572"/>
                                </a:lnTo>
                                <a:lnTo>
                                  <a:pt x="5372100" y="9144"/>
                                </a:lnTo>
                                <a:close/>
                              </a:path>
                              <a:path w="5381625" h="1226185">
                                <a:moveTo>
                                  <a:pt x="5372100" y="1221232"/>
                                </a:moveTo>
                                <a:lnTo>
                                  <a:pt x="5372100" y="4572"/>
                                </a:lnTo>
                                <a:lnTo>
                                  <a:pt x="5376672" y="9144"/>
                                </a:lnTo>
                                <a:lnTo>
                                  <a:pt x="5381244" y="9144"/>
                                </a:lnTo>
                                <a:lnTo>
                                  <a:pt x="5381244" y="1216660"/>
                                </a:lnTo>
                                <a:lnTo>
                                  <a:pt x="5376672" y="1216660"/>
                                </a:lnTo>
                                <a:lnTo>
                                  <a:pt x="5372100" y="1221232"/>
                                </a:lnTo>
                                <a:close/>
                              </a:path>
                              <a:path w="5381625" h="1226185">
                                <a:moveTo>
                                  <a:pt x="5381244" y="9144"/>
                                </a:moveTo>
                                <a:lnTo>
                                  <a:pt x="5376672" y="9144"/>
                                </a:lnTo>
                                <a:lnTo>
                                  <a:pt x="5372100" y="4572"/>
                                </a:lnTo>
                                <a:lnTo>
                                  <a:pt x="5381244" y="4572"/>
                                </a:lnTo>
                                <a:lnTo>
                                  <a:pt x="5381244" y="9144"/>
                                </a:lnTo>
                                <a:close/>
                              </a:path>
                              <a:path w="5381625" h="1226185">
                                <a:moveTo>
                                  <a:pt x="9143" y="1221232"/>
                                </a:moveTo>
                                <a:lnTo>
                                  <a:pt x="4571" y="1216660"/>
                                </a:lnTo>
                                <a:lnTo>
                                  <a:pt x="9143" y="1216660"/>
                                </a:lnTo>
                                <a:lnTo>
                                  <a:pt x="9143" y="1221232"/>
                                </a:lnTo>
                                <a:close/>
                              </a:path>
                              <a:path w="5381625" h="1226185">
                                <a:moveTo>
                                  <a:pt x="5372100" y="1221232"/>
                                </a:moveTo>
                                <a:lnTo>
                                  <a:pt x="9143" y="1221232"/>
                                </a:lnTo>
                                <a:lnTo>
                                  <a:pt x="9143" y="1216660"/>
                                </a:lnTo>
                                <a:lnTo>
                                  <a:pt x="5372100" y="1216660"/>
                                </a:lnTo>
                                <a:lnTo>
                                  <a:pt x="5372100" y="1221232"/>
                                </a:lnTo>
                                <a:close/>
                              </a:path>
                              <a:path w="5381625" h="1226185">
                                <a:moveTo>
                                  <a:pt x="5381244" y="1221232"/>
                                </a:moveTo>
                                <a:lnTo>
                                  <a:pt x="5372100" y="1221232"/>
                                </a:lnTo>
                                <a:lnTo>
                                  <a:pt x="5376672" y="1216660"/>
                                </a:lnTo>
                                <a:lnTo>
                                  <a:pt x="5381244" y="1216660"/>
                                </a:lnTo>
                                <a:lnTo>
                                  <a:pt x="5381244" y="1221232"/>
                                </a:lnTo>
                                <a:close/>
                              </a:path>
                            </a:pathLst>
                          </a:custGeom>
                          <a:solidFill>
                            <a:srgbClr val="2C6CB4"/>
                          </a:solidFill>
                        </wps:spPr>
                        <wps:bodyPr wrap="square" lIns="0" tIns="0" rIns="0" bIns="0" rtlCol="0">
                          <a:noAutofit/>
                        </wps:bodyPr>
                      </wps:wsp>
                      <wps:wsp>
                        <wps:cNvPr id="61" name="Graphic 61"/>
                        <wps:cNvSpPr/>
                        <wps:spPr>
                          <a:xfrm>
                            <a:off x="4572" y="5080"/>
                            <a:ext cx="571500" cy="1216660"/>
                          </a:xfrm>
                          <a:custGeom>
                            <a:avLst/>
                            <a:gdLst/>
                            <a:ahLst/>
                            <a:cxnLst/>
                            <a:rect l="l" t="t" r="r" b="b"/>
                            <a:pathLst>
                              <a:path w="571500" h="1216660">
                                <a:moveTo>
                                  <a:pt x="571500" y="1216151"/>
                                </a:moveTo>
                                <a:lnTo>
                                  <a:pt x="0" y="1216151"/>
                                </a:lnTo>
                                <a:lnTo>
                                  <a:pt x="0" y="0"/>
                                </a:lnTo>
                                <a:lnTo>
                                  <a:pt x="571500" y="0"/>
                                </a:lnTo>
                                <a:lnTo>
                                  <a:pt x="571500" y="1216151"/>
                                </a:lnTo>
                                <a:close/>
                              </a:path>
                            </a:pathLst>
                          </a:custGeom>
                          <a:solidFill>
                            <a:srgbClr val="1B396B"/>
                          </a:solidFill>
                        </wps:spPr>
                        <wps:bodyPr wrap="square" lIns="0" tIns="0" rIns="0" bIns="0" rtlCol="0">
                          <a:noAutofit/>
                        </wps:bodyPr>
                      </wps:wsp>
                      <wps:wsp>
                        <wps:cNvPr id="62" name="Graphic 62"/>
                        <wps:cNvSpPr/>
                        <wps:spPr>
                          <a:xfrm>
                            <a:off x="0" y="0"/>
                            <a:ext cx="581025" cy="1226185"/>
                          </a:xfrm>
                          <a:custGeom>
                            <a:avLst/>
                            <a:gdLst/>
                            <a:ahLst/>
                            <a:cxnLst/>
                            <a:rect l="l" t="t" r="r" b="b"/>
                            <a:pathLst>
                              <a:path w="581025" h="1226185">
                                <a:moveTo>
                                  <a:pt x="576072" y="1225804"/>
                                </a:moveTo>
                                <a:lnTo>
                                  <a:pt x="4571" y="1225804"/>
                                </a:lnTo>
                                <a:lnTo>
                                  <a:pt x="3162" y="1225575"/>
                                </a:lnTo>
                                <a:lnTo>
                                  <a:pt x="1879" y="1224927"/>
                                </a:lnTo>
                                <a:lnTo>
                                  <a:pt x="876" y="1223924"/>
                                </a:lnTo>
                                <a:lnTo>
                                  <a:pt x="228" y="1222641"/>
                                </a:lnTo>
                                <a:lnTo>
                                  <a:pt x="0" y="1221232"/>
                                </a:lnTo>
                                <a:lnTo>
                                  <a:pt x="0" y="4572"/>
                                </a:lnTo>
                                <a:lnTo>
                                  <a:pt x="4571" y="0"/>
                                </a:lnTo>
                                <a:lnTo>
                                  <a:pt x="576072" y="0"/>
                                </a:lnTo>
                                <a:lnTo>
                                  <a:pt x="580644" y="4572"/>
                                </a:lnTo>
                                <a:lnTo>
                                  <a:pt x="9143" y="4572"/>
                                </a:lnTo>
                                <a:lnTo>
                                  <a:pt x="4571" y="9144"/>
                                </a:lnTo>
                                <a:lnTo>
                                  <a:pt x="9143" y="9144"/>
                                </a:lnTo>
                                <a:lnTo>
                                  <a:pt x="9143" y="1216660"/>
                                </a:lnTo>
                                <a:lnTo>
                                  <a:pt x="4571" y="1216660"/>
                                </a:lnTo>
                                <a:lnTo>
                                  <a:pt x="9143" y="1221232"/>
                                </a:lnTo>
                                <a:lnTo>
                                  <a:pt x="580644" y="1221232"/>
                                </a:lnTo>
                                <a:lnTo>
                                  <a:pt x="580415" y="1222641"/>
                                </a:lnTo>
                                <a:lnTo>
                                  <a:pt x="579767" y="1223924"/>
                                </a:lnTo>
                                <a:lnTo>
                                  <a:pt x="578764" y="1224927"/>
                                </a:lnTo>
                                <a:lnTo>
                                  <a:pt x="577481" y="1225575"/>
                                </a:lnTo>
                                <a:lnTo>
                                  <a:pt x="576072" y="1225804"/>
                                </a:lnTo>
                                <a:close/>
                              </a:path>
                              <a:path w="581025" h="1226185">
                                <a:moveTo>
                                  <a:pt x="9143" y="9144"/>
                                </a:moveTo>
                                <a:lnTo>
                                  <a:pt x="4571" y="9144"/>
                                </a:lnTo>
                                <a:lnTo>
                                  <a:pt x="9143" y="4572"/>
                                </a:lnTo>
                                <a:lnTo>
                                  <a:pt x="9143" y="9144"/>
                                </a:lnTo>
                                <a:close/>
                              </a:path>
                              <a:path w="581025" h="1226185">
                                <a:moveTo>
                                  <a:pt x="571500" y="9144"/>
                                </a:moveTo>
                                <a:lnTo>
                                  <a:pt x="9143" y="9144"/>
                                </a:lnTo>
                                <a:lnTo>
                                  <a:pt x="9143" y="4572"/>
                                </a:lnTo>
                                <a:lnTo>
                                  <a:pt x="571500" y="4572"/>
                                </a:lnTo>
                                <a:lnTo>
                                  <a:pt x="571500" y="9144"/>
                                </a:lnTo>
                                <a:close/>
                              </a:path>
                              <a:path w="581025" h="1226185">
                                <a:moveTo>
                                  <a:pt x="571500" y="1221232"/>
                                </a:moveTo>
                                <a:lnTo>
                                  <a:pt x="571500" y="4572"/>
                                </a:lnTo>
                                <a:lnTo>
                                  <a:pt x="576072" y="9144"/>
                                </a:lnTo>
                                <a:lnTo>
                                  <a:pt x="580644" y="9144"/>
                                </a:lnTo>
                                <a:lnTo>
                                  <a:pt x="580644" y="1216660"/>
                                </a:lnTo>
                                <a:lnTo>
                                  <a:pt x="576072" y="1216660"/>
                                </a:lnTo>
                                <a:lnTo>
                                  <a:pt x="571500" y="1221232"/>
                                </a:lnTo>
                                <a:close/>
                              </a:path>
                              <a:path w="581025" h="1226185">
                                <a:moveTo>
                                  <a:pt x="580644" y="9144"/>
                                </a:moveTo>
                                <a:lnTo>
                                  <a:pt x="576072" y="9144"/>
                                </a:lnTo>
                                <a:lnTo>
                                  <a:pt x="571500" y="4572"/>
                                </a:lnTo>
                                <a:lnTo>
                                  <a:pt x="580644" y="4572"/>
                                </a:lnTo>
                                <a:lnTo>
                                  <a:pt x="580644" y="9144"/>
                                </a:lnTo>
                                <a:close/>
                              </a:path>
                              <a:path w="581025" h="1226185">
                                <a:moveTo>
                                  <a:pt x="9143" y="1221232"/>
                                </a:moveTo>
                                <a:lnTo>
                                  <a:pt x="4571" y="1216660"/>
                                </a:lnTo>
                                <a:lnTo>
                                  <a:pt x="9143" y="1216660"/>
                                </a:lnTo>
                                <a:lnTo>
                                  <a:pt x="9143" y="1221232"/>
                                </a:lnTo>
                                <a:close/>
                              </a:path>
                              <a:path w="581025" h="1226185">
                                <a:moveTo>
                                  <a:pt x="571500" y="1221232"/>
                                </a:moveTo>
                                <a:lnTo>
                                  <a:pt x="9143" y="1221232"/>
                                </a:lnTo>
                                <a:lnTo>
                                  <a:pt x="9143" y="1216660"/>
                                </a:lnTo>
                                <a:lnTo>
                                  <a:pt x="571500" y="1216660"/>
                                </a:lnTo>
                                <a:lnTo>
                                  <a:pt x="571500" y="1221232"/>
                                </a:lnTo>
                                <a:close/>
                              </a:path>
                              <a:path w="581025" h="1226185">
                                <a:moveTo>
                                  <a:pt x="580644" y="1221232"/>
                                </a:moveTo>
                                <a:lnTo>
                                  <a:pt x="571500" y="1221232"/>
                                </a:lnTo>
                                <a:lnTo>
                                  <a:pt x="576072" y="1216660"/>
                                </a:lnTo>
                                <a:lnTo>
                                  <a:pt x="580644" y="1216660"/>
                                </a:lnTo>
                                <a:lnTo>
                                  <a:pt x="580644" y="1221232"/>
                                </a:lnTo>
                                <a:close/>
                              </a:path>
                            </a:pathLst>
                          </a:custGeom>
                          <a:solidFill>
                            <a:srgbClr val="2C6CB4"/>
                          </a:solidFill>
                        </wps:spPr>
                        <wps:bodyPr wrap="square" lIns="0" tIns="0" rIns="0" bIns="0" rtlCol="0">
                          <a:noAutofit/>
                        </wps:bodyPr>
                      </wps:wsp>
                      <wps:wsp>
                        <wps:cNvPr id="63" name="Textbox 63"/>
                        <wps:cNvSpPr txBox="1"/>
                        <wps:spPr>
                          <a:xfrm>
                            <a:off x="702691" y="501055"/>
                            <a:ext cx="5159375" cy="637540"/>
                          </a:xfrm>
                          <a:prstGeom prst="rect">
                            <a:avLst/>
                          </a:prstGeom>
                        </wps:spPr>
                        <wps:txbx>
                          <w:txbxContent>
                            <w:p w14:paraId="4700A84A" w14:textId="77777777" w:rsidR="009C1DC3" w:rsidRDefault="002F5CAA">
                              <w:pPr>
                                <w:ind w:right="18"/>
                                <w:jc w:val="both"/>
                              </w:pPr>
                              <w:r>
                                <w:rPr>
                                  <w:color w:val="333333"/>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xbxContent>
                        </wps:txbx>
                        <wps:bodyPr wrap="square" lIns="0" tIns="0" rIns="0" bIns="0" rtlCol="0">
                          <a:noAutofit/>
                        </wps:bodyPr>
                      </wps:wsp>
                      <wps:wsp>
                        <wps:cNvPr id="64" name="Textbox 64"/>
                        <wps:cNvSpPr txBox="1"/>
                        <wps:spPr>
                          <a:xfrm>
                            <a:off x="163195" y="432975"/>
                            <a:ext cx="273050" cy="360045"/>
                          </a:xfrm>
                          <a:prstGeom prst="rect">
                            <a:avLst/>
                          </a:prstGeom>
                        </wps:spPr>
                        <wps:txbx>
                          <w:txbxContent>
                            <w:p w14:paraId="16FD97BE" w14:textId="77777777" w:rsidR="009C1DC3" w:rsidRDefault="002F5CAA">
                              <w:pPr>
                                <w:spacing w:line="180" w:lineRule="exact"/>
                                <w:ind w:right="18"/>
                                <w:jc w:val="center"/>
                                <w:rPr>
                                  <w:rFonts w:ascii="Arial"/>
                                  <w:b/>
                                  <w:sz w:val="16"/>
                                </w:rPr>
                              </w:pPr>
                              <w:r>
                                <w:rPr>
                                  <w:rFonts w:ascii="Arial"/>
                                  <w:b/>
                                  <w:color w:val="D9E8F7"/>
                                  <w:spacing w:val="-5"/>
                                  <w:sz w:val="16"/>
                                </w:rPr>
                                <w:t>STEP</w:t>
                              </w:r>
                            </w:p>
                            <w:p w14:paraId="19B316A3" w14:textId="77777777" w:rsidR="009C1DC3" w:rsidRDefault="002F5CAA">
                              <w:pPr>
                                <w:spacing w:before="18" w:line="368" w:lineRule="exact"/>
                                <w:ind w:right="19"/>
                                <w:jc w:val="center"/>
                                <w:rPr>
                                  <w:rFonts w:ascii="Arial"/>
                                  <w:b/>
                                  <w:sz w:val="32"/>
                                </w:rPr>
                              </w:pPr>
                              <w:r>
                                <w:rPr>
                                  <w:rFonts w:ascii="Arial"/>
                                  <w:b/>
                                  <w:color w:val="FFFFFF"/>
                                  <w:spacing w:val="-10"/>
                                  <w:sz w:val="32"/>
                                </w:rPr>
                                <w:t>6</w:t>
                              </w:r>
                            </w:p>
                          </w:txbxContent>
                        </wps:txbx>
                        <wps:bodyPr wrap="square" lIns="0" tIns="0" rIns="0" bIns="0" rtlCol="0">
                          <a:noAutofit/>
                        </wps:bodyPr>
                      </wps:wsp>
                      <wps:wsp>
                        <wps:cNvPr id="65" name="Textbox 65"/>
                        <wps:cNvSpPr txBox="1"/>
                        <wps:spPr>
                          <a:xfrm>
                            <a:off x="702691" y="88510"/>
                            <a:ext cx="2169795" cy="163195"/>
                          </a:xfrm>
                          <a:prstGeom prst="rect">
                            <a:avLst/>
                          </a:prstGeom>
                        </wps:spPr>
                        <wps:txbx>
                          <w:txbxContent>
                            <w:p w14:paraId="4BFE7E4A" w14:textId="77777777" w:rsidR="009C1DC3" w:rsidRDefault="002F5CAA">
                              <w:pPr>
                                <w:spacing w:line="257" w:lineRule="exact"/>
                                <w:rPr>
                                  <w:rFonts w:ascii="Arial"/>
                                  <w:b/>
                                  <w:sz w:val="23"/>
                                </w:rPr>
                              </w:pPr>
                              <w:r>
                                <w:rPr>
                                  <w:rFonts w:ascii="Arial"/>
                                  <w:b/>
                                  <w:color w:val="1B396B"/>
                                  <w:sz w:val="23"/>
                                </w:rPr>
                                <w:t>Save</w:t>
                              </w:r>
                              <w:r>
                                <w:rPr>
                                  <w:rFonts w:ascii="Arial"/>
                                  <w:b/>
                                  <w:color w:val="1B396B"/>
                                  <w:spacing w:val="-2"/>
                                  <w:sz w:val="23"/>
                                </w:rPr>
                                <w:t xml:space="preserve"> </w:t>
                              </w:r>
                              <w:r>
                                <w:rPr>
                                  <w:rFonts w:ascii="Arial"/>
                                  <w:b/>
                                  <w:color w:val="1B396B"/>
                                  <w:sz w:val="23"/>
                                </w:rPr>
                                <w:t>and</w:t>
                              </w:r>
                              <w:r>
                                <w:rPr>
                                  <w:rFonts w:ascii="Arial"/>
                                  <w:b/>
                                  <w:color w:val="1B396B"/>
                                  <w:spacing w:val="-4"/>
                                  <w:sz w:val="23"/>
                                </w:rPr>
                                <w:t xml:space="preserve"> </w:t>
                              </w:r>
                              <w:r>
                                <w:rPr>
                                  <w:rFonts w:ascii="Arial"/>
                                  <w:b/>
                                  <w:color w:val="1B396B"/>
                                  <w:sz w:val="23"/>
                                </w:rPr>
                                <w:t>Activate</w:t>
                              </w:r>
                              <w:r>
                                <w:rPr>
                                  <w:rFonts w:ascii="Arial"/>
                                  <w:b/>
                                  <w:color w:val="1B396B"/>
                                  <w:spacing w:val="-1"/>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pacing w:val="-2"/>
                                  <w:sz w:val="23"/>
                                </w:rPr>
                                <w:t>Policy</w:t>
                              </w:r>
                            </w:p>
                          </w:txbxContent>
                        </wps:txbx>
                        <wps:bodyPr wrap="square" lIns="0" tIns="0" rIns="0" bIns="0" rtlCol="0">
                          <a:noAutofit/>
                        </wps:bodyPr>
                      </wps:wsp>
                    </wpg:wgp>
                  </a:graphicData>
                </a:graphic>
              </wp:inline>
            </w:drawing>
          </mc:Choice>
          <mc:Fallback>
            <w:pict>
              <v:group w14:anchorId="23E83B23" id="Group 58" o:spid="_x0000_s1069" style="width:468.75pt;height:96.55pt;mso-position-horizontal-relative:char;mso-position-vertical-relative:line" coordsize="59531,1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">
                <v:shape id="Graphic 59" o:spid="_x0000_s1070" style="position:absolute;left:5760;top:50;width:53721;height:12167;visibility:visible;mso-wrap-style:square;v-text-anchor:top" coordsize="53721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" path="m5372100,1216151l,1216151,,,5372100,r,1216151xe" fillcolor="#d9e8f7" stroked="f">
                  <v:path arrowok="t"/>
                </v:shape>
                <v:shape id="Graphic 60" o:spid="_x0000_s1071" style="position:absolute;left:5715;width:53816;height:12261;visibility:visible;mso-wrap-style:square;v-text-anchor:top" coordsize="53816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" path="m5376672,1225804r-5372101,l3162,1225575r-1283,-648l876,1223924r-648,-1283l,1221232,,4572,4571,,5376672,r4572,4572l9143,4572,4571,9144r4572,l9143,1216660r-4572,l9143,1221232r5372101,l5381015,1222641r-648,1283l5379364,1224927r-1283,648l5376672,1225804xem9143,9144r-4572,l9143,4572r,4572xem5372100,9144l9143,9144r,-4572l5372100,4572r,4572xem5372100,1221232r,-1216660l5376672,9144r4572,l5381244,1216660r-4572,l5372100,1221232xem5381244,9144r-4572,l5372100,4572r9144,l5381244,9144xem9143,1221232r-4572,-4572l9143,1216660r,4572xem5372100,1221232r-5362957,l9143,1216660r5362957,l5372100,1221232xem5381244,1221232r-9144,l5376672,1216660r4572,l5381244,1221232xe" fillcolor="#2c6cb4" stroked="f">
                  <v:path arrowok="t"/>
                </v:shape>
                <v:shape id="Graphic 61" o:spid="_x0000_s1072" style="position:absolute;left:45;top:50;width:5715;height:12167;visibility:visible;mso-wrap-style:square;v-text-anchor:top" coordsize="5715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" path="m571500,1216151l,1216151,,,571500,r,1216151xe" fillcolor="#1b396b" stroked="f">
                  <v:path arrowok="t"/>
                </v:shape>
                <v:shape id="Graphic 62" o:spid="_x0000_s1073" style="position:absolute;width:5810;height:12261;visibility:visible;mso-wrap-style:square;v-text-anchor:top" coordsize="5810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" path="m576072,1225804r-571501,l3162,1225575r-1283,-648l876,1223924r-648,-1283l,1221232,,4572,4571,,576072,r4572,4572l9143,4572,4571,9144r4572,l9143,1216660r-4572,l9143,1221232r571501,l580415,1222641r-648,1283l578764,1224927r-1283,648l576072,1225804xem9143,9144r-4572,l9143,4572r,4572xem571500,9144r-562357,l9143,4572r562357,l571500,9144xem571500,1221232r,-1216660l576072,9144r4572,l580644,1216660r-4572,l571500,1221232xem580644,9144r-4572,l571500,4572r9144,l580644,9144xem9143,1221232r-4572,-4572l9143,1216660r,4572xem571500,1221232r-562357,l9143,1216660r562357,l571500,1221232xem580644,1221232r-9144,l576072,1216660r4572,l580644,1221232xe" fillcolor="#2c6cb4" stroked="f">
                  <v:path arrowok="t"/>
                </v:shape>
                <v:shape id="Textbox 63" o:spid="_x0000_s1074" type="#_x0000_t202" style="position:absolute;left:7026;top:5010;width:51594;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700A84A" w14:textId="77777777" w:rsidR="009C1DC3" w:rsidRDefault="002F5CAA">
                        <w:pPr>
                          <w:ind w:right="18"/>
                          <w:jc w:val="both"/>
                        </w:pPr>
                        <w:r>
                          <w:rPr>
                            <w:color w:val="333333"/>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xbxContent>
                  </v:textbox>
                </v:shape>
                <v:shape id="Textbox 64" o:spid="_x0000_s1075" type="#_x0000_t202" style="position:absolute;left:1631;top:4329;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6FD97BE" w14:textId="77777777" w:rsidR="009C1DC3" w:rsidRDefault="002F5CAA">
                        <w:pPr>
                          <w:spacing w:line="180" w:lineRule="exact"/>
                          <w:ind w:right="18"/>
                          <w:jc w:val="center"/>
                          <w:rPr>
                            <w:rFonts w:ascii="Arial"/>
                            <w:b/>
                            <w:sz w:val="16"/>
                          </w:rPr>
                        </w:pPr>
                        <w:r>
                          <w:rPr>
                            <w:rFonts w:ascii="Arial"/>
                            <w:b/>
                            <w:color w:val="D9E8F7"/>
                            <w:spacing w:val="-5"/>
                            <w:sz w:val="16"/>
                          </w:rPr>
                          <w:t>STEP</w:t>
                        </w:r>
                      </w:p>
                      <w:p w14:paraId="19B316A3" w14:textId="77777777" w:rsidR="009C1DC3" w:rsidRDefault="002F5CAA">
                        <w:pPr>
                          <w:spacing w:before="18" w:line="368" w:lineRule="exact"/>
                          <w:ind w:right="19"/>
                          <w:jc w:val="center"/>
                          <w:rPr>
                            <w:rFonts w:ascii="Arial"/>
                            <w:b/>
                            <w:sz w:val="32"/>
                          </w:rPr>
                        </w:pPr>
                        <w:r>
                          <w:rPr>
                            <w:rFonts w:ascii="Arial"/>
                            <w:b/>
                            <w:color w:val="FFFFFF"/>
                            <w:spacing w:val="-10"/>
                            <w:sz w:val="32"/>
                          </w:rPr>
                          <w:t>6</w:t>
                        </w:r>
                      </w:p>
                    </w:txbxContent>
                  </v:textbox>
                </v:shape>
                <v:shape id="Textbox 65" o:spid="_x0000_s1076" type="#_x0000_t202" style="position:absolute;left:7026;top:885;width:216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BFE7E4A" w14:textId="77777777" w:rsidR="009C1DC3" w:rsidRDefault="002F5CAA">
                        <w:pPr>
                          <w:spacing w:line="257" w:lineRule="exact"/>
                          <w:rPr>
                            <w:rFonts w:ascii="Arial"/>
                            <w:b/>
                            <w:sz w:val="23"/>
                          </w:rPr>
                        </w:pPr>
                        <w:r>
                          <w:rPr>
                            <w:rFonts w:ascii="Arial"/>
                            <w:b/>
                            <w:color w:val="1B396B"/>
                            <w:sz w:val="23"/>
                          </w:rPr>
                          <w:t>Save</w:t>
                        </w:r>
                        <w:r>
                          <w:rPr>
                            <w:rFonts w:ascii="Arial"/>
                            <w:b/>
                            <w:color w:val="1B396B"/>
                            <w:spacing w:val="-2"/>
                            <w:sz w:val="23"/>
                          </w:rPr>
                          <w:t xml:space="preserve"> </w:t>
                        </w:r>
                        <w:r>
                          <w:rPr>
                            <w:rFonts w:ascii="Arial"/>
                            <w:b/>
                            <w:color w:val="1B396B"/>
                            <w:sz w:val="23"/>
                          </w:rPr>
                          <w:t>and</w:t>
                        </w:r>
                        <w:r>
                          <w:rPr>
                            <w:rFonts w:ascii="Arial"/>
                            <w:b/>
                            <w:color w:val="1B396B"/>
                            <w:spacing w:val="-4"/>
                            <w:sz w:val="23"/>
                          </w:rPr>
                          <w:t xml:space="preserve"> </w:t>
                        </w:r>
                        <w:r>
                          <w:rPr>
                            <w:rFonts w:ascii="Arial"/>
                            <w:b/>
                            <w:color w:val="1B396B"/>
                            <w:sz w:val="23"/>
                          </w:rPr>
                          <w:t>Activate</w:t>
                        </w:r>
                        <w:r>
                          <w:rPr>
                            <w:rFonts w:ascii="Arial"/>
                            <w:b/>
                            <w:color w:val="1B396B"/>
                            <w:spacing w:val="-1"/>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pacing w:val="-2"/>
                            <w:sz w:val="23"/>
                          </w:rPr>
                          <w:t>Policy</w:t>
                        </w:r>
                      </w:p>
                    </w:txbxContent>
                  </v:textbox>
                </v:shape>
                <w10:anchorlock/>
              </v:group>
            </w:pict>
          </mc:Fallback>
        </mc:AlternateContent>
      </w:r>
    </w:p>
    <w:p w14:paraId="4B7CDAE3" w14:textId="77777777" w:rsidR="009C1DC3" w:rsidRDefault="009C1DC3">
      <w:pPr>
        <w:pStyle w:val="BodyText"/>
        <w:rPr>
          <w:i/>
          <w:sz w:val="20"/>
        </w:rPr>
      </w:pPr>
    </w:p>
    <w:p w14:paraId="0FE6181A" w14:textId="77777777" w:rsidR="009C1DC3" w:rsidRDefault="009C1DC3">
      <w:pPr>
        <w:pStyle w:val="BodyText"/>
        <w:rPr>
          <w:i/>
          <w:sz w:val="20"/>
        </w:rPr>
      </w:pPr>
    </w:p>
    <w:p w14:paraId="09374490" w14:textId="77777777" w:rsidR="009C1DC3" w:rsidRDefault="009C1DC3">
      <w:pPr>
        <w:pStyle w:val="BodyText"/>
        <w:rPr>
          <w:i/>
          <w:sz w:val="20"/>
        </w:rPr>
      </w:pPr>
    </w:p>
    <w:p w14:paraId="284DF4BF" w14:textId="77777777" w:rsidR="009C1DC3" w:rsidRDefault="009C1DC3">
      <w:pPr>
        <w:pStyle w:val="BodyText"/>
        <w:rPr>
          <w:i/>
          <w:sz w:val="20"/>
        </w:rPr>
      </w:pPr>
    </w:p>
    <w:p w14:paraId="51B31236" w14:textId="77777777" w:rsidR="009C1DC3" w:rsidRDefault="009C1DC3">
      <w:pPr>
        <w:pStyle w:val="BodyText"/>
        <w:rPr>
          <w:i/>
          <w:sz w:val="20"/>
        </w:rPr>
      </w:pPr>
    </w:p>
    <w:p w14:paraId="5DCE7EC0" w14:textId="77777777" w:rsidR="009C1DC3" w:rsidRDefault="009C1DC3">
      <w:pPr>
        <w:pStyle w:val="BodyText"/>
        <w:rPr>
          <w:i/>
          <w:sz w:val="20"/>
        </w:rPr>
      </w:pPr>
    </w:p>
    <w:p w14:paraId="55E1837C" w14:textId="77777777" w:rsidR="009C1DC3" w:rsidRDefault="002F5CAA">
      <w:pPr>
        <w:pStyle w:val="BodyText"/>
        <w:spacing w:before="114"/>
        <w:rPr>
          <w:i/>
          <w:sz w:val="20"/>
        </w:rPr>
      </w:pPr>
      <w:r>
        <w:rPr>
          <w:i/>
          <w:noProof/>
          <w:sz w:val="20"/>
        </w:rPr>
        <w:drawing>
          <wp:anchor distT="0" distB="0" distL="0" distR="0" simplePos="0" relativeHeight="251665408" behindDoc="1" locked="0" layoutInCell="1" allowOverlap="1" wp14:anchorId="48EB129D" wp14:editId="7D35E780">
            <wp:simplePos x="0" y="0"/>
            <wp:positionH relativeFrom="page">
              <wp:posOffset>914400</wp:posOffset>
            </wp:positionH>
            <wp:positionV relativeFrom="paragraph">
              <wp:posOffset>233680</wp:posOffset>
            </wp:positionV>
            <wp:extent cx="5855335" cy="3291840"/>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3" cstate="print"/>
                    <a:stretch>
                      <a:fillRect/>
                    </a:stretch>
                  </pic:blipFill>
                  <pic:spPr>
                    <a:xfrm>
                      <a:off x="0" y="0"/>
                      <a:ext cx="5855207" cy="3291840"/>
                    </a:xfrm>
                    <a:prstGeom prst="rect">
                      <a:avLst/>
                    </a:prstGeom>
                  </pic:spPr>
                </pic:pic>
              </a:graphicData>
            </a:graphic>
          </wp:anchor>
        </w:drawing>
      </w:r>
    </w:p>
    <w:p w14:paraId="477E0FED" w14:textId="77777777" w:rsidR="009C1DC3" w:rsidRDefault="009C1DC3">
      <w:pPr>
        <w:pStyle w:val="BodyText"/>
        <w:rPr>
          <w:i/>
          <w:sz w:val="20"/>
        </w:rPr>
      </w:pPr>
    </w:p>
    <w:p w14:paraId="4A35D5CF" w14:textId="77777777" w:rsidR="009C1DC3" w:rsidRDefault="009C1DC3">
      <w:pPr>
        <w:pStyle w:val="BodyText"/>
        <w:rPr>
          <w:i/>
          <w:sz w:val="20"/>
        </w:rPr>
      </w:pPr>
    </w:p>
    <w:p w14:paraId="0E583075" w14:textId="77777777" w:rsidR="009C1DC3" w:rsidRDefault="009C1DC3">
      <w:pPr>
        <w:pStyle w:val="BodyText"/>
        <w:rPr>
          <w:i/>
          <w:sz w:val="20"/>
        </w:rPr>
      </w:pPr>
    </w:p>
    <w:p w14:paraId="6847AC34" w14:textId="77777777" w:rsidR="009C1DC3" w:rsidRDefault="009C1DC3">
      <w:pPr>
        <w:pStyle w:val="BodyText"/>
        <w:rPr>
          <w:i/>
          <w:sz w:val="20"/>
        </w:rPr>
      </w:pPr>
    </w:p>
    <w:p w14:paraId="20A62D78" w14:textId="77777777" w:rsidR="009C1DC3" w:rsidRDefault="009C1DC3">
      <w:pPr>
        <w:pStyle w:val="BodyText"/>
        <w:spacing w:before="224"/>
        <w:rPr>
          <w:i/>
          <w:sz w:val="20"/>
        </w:rPr>
      </w:pPr>
    </w:p>
    <w:p w14:paraId="222B219F" w14:textId="77777777" w:rsidR="009C1DC3" w:rsidRDefault="002F5CAA">
      <w:pPr>
        <w:ind w:left="1173" w:right="1554"/>
        <w:jc w:val="center"/>
        <w:rPr>
          <w:i/>
          <w:sz w:val="20"/>
        </w:rPr>
      </w:pPr>
      <w:r>
        <w:rPr>
          <w:i/>
          <w:color w:val="666666"/>
          <w:sz w:val="20"/>
        </w:rPr>
        <w:t>Figure</w:t>
      </w:r>
      <w:r>
        <w:rPr>
          <w:i/>
          <w:color w:val="666666"/>
          <w:spacing w:val="-12"/>
          <w:sz w:val="20"/>
        </w:rPr>
        <w:t xml:space="preserve"> </w:t>
      </w:r>
      <w:r>
        <w:rPr>
          <w:i/>
          <w:color w:val="666666"/>
          <w:sz w:val="20"/>
        </w:rPr>
        <w:t>6</w:t>
      </w:r>
      <w:r>
        <w:rPr>
          <w:i/>
          <w:color w:val="666666"/>
          <w:spacing w:val="-10"/>
          <w:sz w:val="20"/>
        </w:rPr>
        <w:t xml:space="preserve"> </w:t>
      </w:r>
      <w:r>
        <w:rPr>
          <w:i/>
          <w:color w:val="666666"/>
          <w:sz w:val="20"/>
        </w:rPr>
        <w:t>–</w:t>
      </w:r>
      <w:r>
        <w:rPr>
          <w:i/>
          <w:color w:val="666666"/>
          <w:spacing w:val="-9"/>
          <w:sz w:val="20"/>
        </w:rPr>
        <w:t xml:space="preserve"> </w:t>
      </w:r>
      <w:r>
        <w:rPr>
          <w:i/>
          <w:color w:val="666666"/>
          <w:sz w:val="20"/>
        </w:rPr>
        <w:t>UI</w:t>
      </w:r>
      <w:r>
        <w:rPr>
          <w:i/>
          <w:color w:val="666666"/>
          <w:spacing w:val="-9"/>
          <w:sz w:val="20"/>
        </w:rPr>
        <w:t xml:space="preserve"> </w:t>
      </w:r>
      <w:r>
        <w:rPr>
          <w:i/>
          <w:color w:val="666666"/>
          <w:sz w:val="20"/>
        </w:rPr>
        <w:t>Policy</w:t>
      </w:r>
      <w:r>
        <w:rPr>
          <w:i/>
          <w:color w:val="666666"/>
          <w:spacing w:val="-9"/>
          <w:sz w:val="20"/>
        </w:rPr>
        <w:t xml:space="preserve"> </w:t>
      </w:r>
      <w:r>
        <w:rPr>
          <w:i/>
          <w:color w:val="666666"/>
          <w:sz w:val="20"/>
        </w:rPr>
        <w:t>record</w:t>
      </w:r>
      <w:r>
        <w:rPr>
          <w:i/>
          <w:color w:val="666666"/>
          <w:spacing w:val="-8"/>
          <w:sz w:val="20"/>
        </w:rPr>
        <w:t xml:space="preserve"> </w:t>
      </w:r>
      <w:r>
        <w:rPr>
          <w:i/>
          <w:color w:val="666666"/>
          <w:sz w:val="20"/>
        </w:rPr>
        <w:t>in</w:t>
      </w:r>
      <w:r>
        <w:rPr>
          <w:i/>
          <w:color w:val="666666"/>
          <w:spacing w:val="-11"/>
          <w:sz w:val="20"/>
        </w:rPr>
        <w:t xml:space="preserve"> </w:t>
      </w:r>
      <w:r>
        <w:rPr>
          <w:i/>
          <w:color w:val="666666"/>
          <w:sz w:val="20"/>
        </w:rPr>
        <w:t>active</w:t>
      </w:r>
      <w:r>
        <w:rPr>
          <w:i/>
          <w:color w:val="666666"/>
          <w:spacing w:val="-9"/>
          <w:sz w:val="20"/>
        </w:rPr>
        <w:t xml:space="preserve"> </w:t>
      </w:r>
      <w:r>
        <w:rPr>
          <w:i/>
          <w:color w:val="666666"/>
          <w:sz w:val="20"/>
        </w:rPr>
        <w:t>state</w:t>
      </w:r>
      <w:r>
        <w:rPr>
          <w:i/>
          <w:color w:val="666666"/>
          <w:spacing w:val="-5"/>
          <w:sz w:val="20"/>
        </w:rPr>
        <w:t xml:space="preserve"> </w:t>
      </w:r>
      <w:r>
        <w:rPr>
          <w:i/>
          <w:color w:val="666666"/>
          <w:sz w:val="20"/>
        </w:rPr>
        <w:t>with</w:t>
      </w:r>
      <w:r>
        <w:rPr>
          <w:i/>
          <w:color w:val="666666"/>
          <w:spacing w:val="-9"/>
          <w:sz w:val="20"/>
        </w:rPr>
        <w:t xml:space="preserve"> </w:t>
      </w:r>
      <w:r>
        <w:rPr>
          <w:i/>
          <w:color w:val="666666"/>
          <w:sz w:val="20"/>
        </w:rPr>
        <w:t>UI</w:t>
      </w:r>
      <w:r>
        <w:rPr>
          <w:i/>
          <w:color w:val="666666"/>
          <w:spacing w:val="-10"/>
          <w:sz w:val="20"/>
        </w:rPr>
        <w:t xml:space="preserve"> </w:t>
      </w:r>
      <w:r>
        <w:rPr>
          <w:i/>
          <w:color w:val="666666"/>
          <w:sz w:val="20"/>
        </w:rPr>
        <w:t>Policy</w:t>
      </w:r>
      <w:r>
        <w:rPr>
          <w:i/>
          <w:color w:val="666666"/>
          <w:spacing w:val="-9"/>
          <w:sz w:val="20"/>
        </w:rPr>
        <w:t xml:space="preserve"> </w:t>
      </w:r>
      <w:r>
        <w:rPr>
          <w:i/>
          <w:color w:val="666666"/>
          <w:sz w:val="20"/>
        </w:rPr>
        <w:t>Action</w:t>
      </w:r>
      <w:r>
        <w:rPr>
          <w:i/>
          <w:color w:val="666666"/>
          <w:spacing w:val="-9"/>
          <w:sz w:val="20"/>
        </w:rPr>
        <w:t xml:space="preserve"> </w:t>
      </w:r>
      <w:r>
        <w:rPr>
          <w:i/>
          <w:color w:val="666666"/>
          <w:sz w:val="20"/>
        </w:rPr>
        <w:t>visible</w:t>
      </w:r>
      <w:r>
        <w:rPr>
          <w:i/>
          <w:color w:val="666666"/>
          <w:spacing w:val="-8"/>
          <w:sz w:val="20"/>
        </w:rPr>
        <w:t xml:space="preserve"> </w:t>
      </w:r>
      <w:r>
        <w:rPr>
          <w:i/>
          <w:color w:val="666666"/>
          <w:sz w:val="20"/>
        </w:rPr>
        <w:t>in</w:t>
      </w:r>
      <w:r>
        <w:rPr>
          <w:i/>
          <w:color w:val="666666"/>
          <w:spacing w:val="-6"/>
          <w:sz w:val="20"/>
        </w:rPr>
        <w:t xml:space="preserve"> </w:t>
      </w:r>
      <w:r>
        <w:rPr>
          <w:i/>
          <w:color w:val="666666"/>
          <w:sz w:val="20"/>
        </w:rPr>
        <w:t>related</w:t>
      </w:r>
      <w:r>
        <w:rPr>
          <w:i/>
          <w:color w:val="666666"/>
          <w:spacing w:val="-11"/>
          <w:sz w:val="20"/>
        </w:rPr>
        <w:t xml:space="preserve"> </w:t>
      </w:r>
      <w:r>
        <w:rPr>
          <w:i/>
          <w:color w:val="666666"/>
          <w:spacing w:val="-4"/>
          <w:sz w:val="20"/>
        </w:rPr>
        <w:t>list</w:t>
      </w:r>
    </w:p>
    <w:p w14:paraId="6BB5A01C" w14:textId="77777777" w:rsidR="009C1DC3" w:rsidRDefault="009C1DC3">
      <w:pPr>
        <w:jc w:val="center"/>
        <w:rPr>
          <w:i/>
          <w:sz w:val="20"/>
        </w:rPr>
        <w:sectPr w:rsidR="009C1DC3">
          <w:pgSz w:w="11910" w:h="16840"/>
          <w:pgMar w:top="1940" w:right="566" w:bottom="280" w:left="1133" w:header="720" w:footer="720" w:gutter="0"/>
          <w:cols w:space="720"/>
        </w:sectPr>
      </w:pPr>
    </w:p>
    <w:p w14:paraId="31CC39B9" w14:textId="77777777" w:rsidR="009C1DC3" w:rsidRDefault="009C1DC3">
      <w:pPr>
        <w:pStyle w:val="BodyText"/>
        <w:spacing w:before="7"/>
        <w:rPr>
          <w:i/>
          <w:sz w:val="19"/>
        </w:rPr>
      </w:pPr>
    </w:p>
    <w:p w14:paraId="02CF4940" w14:textId="77777777" w:rsidR="009C1DC3" w:rsidRDefault="002F5CAA">
      <w:pPr>
        <w:pStyle w:val="BodyText"/>
        <w:ind w:left="199"/>
        <w:rPr>
          <w:sz w:val="20"/>
        </w:rPr>
      </w:pPr>
      <w:r>
        <w:rPr>
          <w:noProof/>
          <w:sz w:val="20"/>
        </w:rPr>
        <mc:AlternateContent>
          <mc:Choice Requires="wpg">
            <w:drawing>
              <wp:inline distT="0" distB="0" distL="0" distR="0" wp14:anchorId="17FF0ADF" wp14:editId="2E50B9BF">
                <wp:extent cx="5953125" cy="1386840"/>
                <wp:effectExtent l="0" t="0" r="0" b="3809"/>
                <wp:docPr id="67" name="Group 67"/>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68" name="Graphic 68"/>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69" name="Graphic 69"/>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70" name="Graphic 70"/>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71" name="Graphic 71"/>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72" name="Textbox 72"/>
                        <wps:cNvSpPr txBox="1"/>
                        <wps:spPr>
                          <a:xfrm>
                            <a:off x="702691" y="501296"/>
                            <a:ext cx="5160645" cy="798830"/>
                          </a:xfrm>
                          <a:prstGeom prst="rect">
                            <a:avLst/>
                          </a:prstGeom>
                        </wps:spPr>
                        <wps:txbx>
                          <w:txbxContent>
                            <w:p w14:paraId="0E6BDEBD" w14:textId="77777777" w:rsidR="009C1DC3" w:rsidRDefault="002F5CAA">
                              <w:pPr>
                                <w:ind w:right="18"/>
                                <w:jc w:val="both"/>
                              </w:pPr>
                              <w:r>
                                <w:rPr>
                                  <w:color w:val="333333"/>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xbxContent>
                        </wps:txbx>
                        <wps:bodyPr wrap="square" lIns="0" tIns="0" rIns="0" bIns="0" rtlCol="0">
                          <a:noAutofit/>
                        </wps:bodyPr>
                      </wps:wsp>
                      <wps:wsp>
                        <wps:cNvPr id="73" name="Textbox 73"/>
                        <wps:cNvSpPr txBox="1"/>
                        <wps:spPr>
                          <a:xfrm>
                            <a:off x="163195" y="512477"/>
                            <a:ext cx="273050" cy="360045"/>
                          </a:xfrm>
                          <a:prstGeom prst="rect">
                            <a:avLst/>
                          </a:prstGeom>
                        </wps:spPr>
                        <wps:txbx>
                          <w:txbxContent>
                            <w:p w14:paraId="284942D1" w14:textId="77777777" w:rsidR="009C1DC3" w:rsidRDefault="002F5CAA">
                              <w:pPr>
                                <w:spacing w:line="180" w:lineRule="exact"/>
                                <w:ind w:right="18"/>
                                <w:jc w:val="center"/>
                                <w:rPr>
                                  <w:rFonts w:ascii="Arial"/>
                                  <w:b/>
                                  <w:sz w:val="16"/>
                                </w:rPr>
                              </w:pPr>
                              <w:r>
                                <w:rPr>
                                  <w:rFonts w:ascii="Arial"/>
                                  <w:b/>
                                  <w:color w:val="D9E8F7"/>
                                  <w:spacing w:val="-5"/>
                                  <w:sz w:val="16"/>
                                </w:rPr>
                                <w:t>STEP</w:t>
                              </w:r>
                            </w:p>
                            <w:p w14:paraId="1D952744" w14:textId="77777777" w:rsidR="009C1DC3" w:rsidRDefault="002F5CAA">
                              <w:pPr>
                                <w:spacing w:before="18" w:line="368" w:lineRule="exact"/>
                                <w:ind w:right="19"/>
                                <w:jc w:val="center"/>
                                <w:rPr>
                                  <w:rFonts w:ascii="Arial"/>
                                  <w:b/>
                                  <w:sz w:val="32"/>
                                </w:rPr>
                              </w:pPr>
                              <w:r>
                                <w:rPr>
                                  <w:rFonts w:ascii="Arial"/>
                                  <w:b/>
                                  <w:color w:val="FFFFFF"/>
                                  <w:spacing w:val="-10"/>
                                  <w:sz w:val="32"/>
                                </w:rPr>
                                <w:t>7</w:t>
                              </w:r>
                            </w:p>
                          </w:txbxContent>
                        </wps:txbx>
                        <wps:bodyPr wrap="square" lIns="0" tIns="0" rIns="0" bIns="0" rtlCol="0">
                          <a:noAutofit/>
                        </wps:bodyPr>
                      </wps:wsp>
                      <wps:wsp>
                        <wps:cNvPr id="74" name="Textbox 74"/>
                        <wps:cNvSpPr txBox="1"/>
                        <wps:spPr>
                          <a:xfrm>
                            <a:off x="702691" y="88764"/>
                            <a:ext cx="1804035" cy="163195"/>
                          </a:xfrm>
                          <a:prstGeom prst="rect">
                            <a:avLst/>
                          </a:prstGeom>
                        </wps:spPr>
                        <wps:txbx>
                          <w:txbxContent>
                            <w:p w14:paraId="4B8D2D94" w14:textId="77777777" w:rsidR="009C1DC3" w:rsidRDefault="002F5CAA">
                              <w:pPr>
                                <w:spacing w:line="257" w:lineRule="exact"/>
                                <w:rPr>
                                  <w:rFonts w:ascii="Arial"/>
                                  <w:b/>
                                  <w:sz w:val="23"/>
                                </w:rPr>
                              </w:pPr>
                              <w:r>
                                <w:rPr>
                                  <w:rFonts w:ascii="Arial"/>
                                  <w:b/>
                                  <w:color w:val="1B396B"/>
                                  <w:sz w:val="23"/>
                                </w:rPr>
                                <w:t>Verify</w:t>
                              </w:r>
                              <w:r>
                                <w:rPr>
                                  <w:rFonts w:ascii="Arial"/>
                                  <w:b/>
                                  <w:color w:val="1B396B"/>
                                  <w:spacing w:val="-4"/>
                                  <w:sz w:val="23"/>
                                </w:rPr>
                                <w:t xml:space="preserve"> </w:t>
                              </w:r>
                              <w:r>
                                <w:rPr>
                                  <w:rFonts w:ascii="Arial"/>
                                  <w:b/>
                                  <w:color w:val="1B396B"/>
                                  <w:sz w:val="23"/>
                                </w:rPr>
                                <w:t>Update</w:t>
                              </w:r>
                              <w:r>
                                <w:rPr>
                                  <w:rFonts w:ascii="Arial"/>
                                  <w:b/>
                                  <w:color w:val="1B396B"/>
                                  <w:spacing w:val="-4"/>
                                  <w:sz w:val="23"/>
                                </w:rPr>
                                <w:t xml:space="preserve"> </w:t>
                              </w:r>
                              <w:r>
                                <w:rPr>
                                  <w:rFonts w:ascii="Arial"/>
                                  <w:b/>
                                  <w:color w:val="1B396B"/>
                                  <w:sz w:val="23"/>
                                </w:rPr>
                                <w:t>Set</w:t>
                              </w:r>
                              <w:r>
                                <w:rPr>
                                  <w:rFonts w:ascii="Arial"/>
                                  <w:b/>
                                  <w:color w:val="1B396B"/>
                                  <w:spacing w:val="-3"/>
                                  <w:sz w:val="23"/>
                                </w:rPr>
                                <w:t xml:space="preserve"> </w:t>
                              </w:r>
                              <w:r>
                                <w:rPr>
                                  <w:rFonts w:ascii="Arial"/>
                                  <w:b/>
                                  <w:color w:val="1B396B"/>
                                  <w:spacing w:val="-2"/>
                                  <w:sz w:val="23"/>
                                </w:rPr>
                                <w:t>Capture</w:t>
                              </w:r>
                            </w:p>
                          </w:txbxContent>
                        </wps:txbx>
                        <wps:bodyPr wrap="square" lIns="0" tIns="0" rIns="0" bIns="0" rtlCol="0">
                          <a:noAutofit/>
                        </wps:bodyPr>
                      </wps:wsp>
                    </wpg:wgp>
                  </a:graphicData>
                </a:graphic>
              </wp:inline>
            </w:drawing>
          </mc:Choice>
          <mc:Fallback>
            <w:pict>
              <v:group w14:anchorId="17FF0ADF" id="Group 67" o:spid="_x0000_s1077"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">
                <v:shape id="Graphic 68" o:spid="_x0000_s1078"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" path="m5372100,1376171l,1376171,,,5372100,r,1376171xe" fillcolor="#d9e8f7" stroked="f">
                  <v:path arrowok="t"/>
                </v:shape>
                <v:shape id="Graphic 69" o:spid="_x0000_s1079"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70" o:spid="_x0000_s1080"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" path="m571500,1376171l,1376171,,,571500,r,1376171xe" fillcolor="#1b396b" stroked="f">
                  <v:path arrowok="t"/>
                </v:shape>
                <v:shape id="Graphic 71" o:spid="_x0000_s1081"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72" o:spid="_x0000_s1082" type="#_x0000_t202" style="position:absolute;left:7026;top:5012;width:51607;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E6BDEBD" w14:textId="77777777" w:rsidR="009C1DC3" w:rsidRDefault="002F5CAA">
                        <w:pPr>
                          <w:ind w:right="18"/>
                          <w:jc w:val="both"/>
                        </w:pPr>
                        <w:r>
                          <w:rPr>
                            <w:color w:val="333333"/>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xbxContent>
                  </v:textbox>
                </v:shape>
                <v:shape id="Textbox 73" o:spid="_x0000_s1083"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84942D1" w14:textId="77777777" w:rsidR="009C1DC3" w:rsidRDefault="002F5CAA">
                        <w:pPr>
                          <w:spacing w:line="180" w:lineRule="exact"/>
                          <w:ind w:right="18"/>
                          <w:jc w:val="center"/>
                          <w:rPr>
                            <w:rFonts w:ascii="Arial"/>
                            <w:b/>
                            <w:sz w:val="16"/>
                          </w:rPr>
                        </w:pPr>
                        <w:r>
                          <w:rPr>
                            <w:rFonts w:ascii="Arial"/>
                            <w:b/>
                            <w:color w:val="D9E8F7"/>
                            <w:spacing w:val="-5"/>
                            <w:sz w:val="16"/>
                          </w:rPr>
                          <w:t>STEP</w:t>
                        </w:r>
                      </w:p>
                      <w:p w14:paraId="1D952744" w14:textId="77777777" w:rsidR="009C1DC3" w:rsidRDefault="002F5CAA">
                        <w:pPr>
                          <w:spacing w:before="18" w:line="368" w:lineRule="exact"/>
                          <w:ind w:right="19"/>
                          <w:jc w:val="center"/>
                          <w:rPr>
                            <w:rFonts w:ascii="Arial"/>
                            <w:b/>
                            <w:sz w:val="32"/>
                          </w:rPr>
                        </w:pPr>
                        <w:r>
                          <w:rPr>
                            <w:rFonts w:ascii="Arial"/>
                            <w:b/>
                            <w:color w:val="FFFFFF"/>
                            <w:spacing w:val="-10"/>
                            <w:sz w:val="32"/>
                          </w:rPr>
                          <w:t>7</w:t>
                        </w:r>
                      </w:p>
                    </w:txbxContent>
                  </v:textbox>
                </v:shape>
                <v:shape id="Textbox 74" o:spid="_x0000_s1084" type="#_x0000_t202" style="position:absolute;left:7026;top:887;width:180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B8D2D94" w14:textId="77777777" w:rsidR="009C1DC3" w:rsidRDefault="002F5CAA">
                        <w:pPr>
                          <w:spacing w:line="257" w:lineRule="exact"/>
                          <w:rPr>
                            <w:rFonts w:ascii="Arial"/>
                            <w:b/>
                            <w:sz w:val="23"/>
                          </w:rPr>
                        </w:pPr>
                        <w:r>
                          <w:rPr>
                            <w:rFonts w:ascii="Arial"/>
                            <w:b/>
                            <w:color w:val="1B396B"/>
                            <w:sz w:val="23"/>
                          </w:rPr>
                          <w:t>Verify</w:t>
                        </w:r>
                        <w:r>
                          <w:rPr>
                            <w:rFonts w:ascii="Arial"/>
                            <w:b/>
                            <w:color w:val="1B396B"/>
                            <w:spacing w:val="-4"/>
                            <w:sz w:val="23"/>
                          </w:rPr>
                          <w:t xml:space="preserve"> </w:t>
                        </w:r>
                        <w:r>
                          <w:rPr>
                            <w:rFonts w:ascii="Arial"/>
                            <w:b/>
                            <w:color w:val="1B396B"/>
                            <w:sz w:val="23"/>
                          </w:rPr>
                          <w:t>Update</w:t>
                        </w:r>
                        <w:r>
                          <w:rPr>
                            <w:rFonts w:ascii="Arial"/>
                            <w:b/>
                            <w:color w:val="1B396B"/>
                            <w:spacing w:val="-4"/>
                            <w:sz w:val="23"/>
                          </w:rPr>
                          <w:t xml:space="preserve"> </w:t>
                        </w:r>
                        <w:r>
                          <w:rPr>
                            <w:rFonts w:ascii="Arial"/>
                            <w:b/>
                            <w:color w:val="1B396B"/>
                            <w:sz w:val="23"/>
                          </w:rPr>
                          <w:t>Set</w:t>
                        </w:r>
                        <w:r>
                          <w:rPr>
                            <w:rFonts w:ascii="Arial"/>
                            <w:b/>
                            <w:color w:val="1B396B"/>
                            <w:spacing w:val="-3"/>
                            <w:sz w:val="23"/>
                          </w:rPr>
                          <w:t xml:space="preserve"> </w:t>
                        </w:r>
                        <w:r>
                          <w:rPr>
                            <w:rFonts w:ascii="Arial"/>
                            <w:b/>
                            <w:color w:val="1B396B"/>
                            <w:spacing w:val="-2"/>
                            <w:sz w:val="23"/>
                          </w:rPr>
                          <w:t>Capture</w:t>
                        </w:r>
                      </w:p>
                    </w:txbxContent>
                  </v:textbox>
                </v:shape>
                <w10:anchorlock/>
              </v:group>
            </w:pict>
          </mc:Fallback>
        </mc:AlternateContent>
      </w:r>
    </w:p>
    <w:p w14:paraId="6539C3F6" w14:textId="77777777" w:rsidR="009C1DC3" w:rsidRDefault="009C1DC3">
      <w:pPr>
        <w:pStyle w:val="BodyText"/>
        <w:rPr>
          <w:i/>
          <w:sz w:val="20"/>
        </w:rPr>
      </w:pPr>
    </w:p>
    <w:p w14:paraId="741F988C" w14:textId="77777777" w:rsidR="009C1DC3" w:rsidRDefault="009C1DC3">
      <w:pPr>
        <w:pStyle w:val="BodyText"/>
        <w:rPr>
          <w:i/>
          <w:sz w:val="20"/>
        </w:rPr>
      </w:pPr>
    </w:p>
    <w:p w14:paraId="7B2C1E14" w14:textId="77777777" w:rsidR="009C1DC3" w:rsidRDefault="009C1DC3">
      <w:pPr>
        <w:pStyle w:val="BodyText"/>
        <w:rPr>
          <w:i/>
          <w:sz w:val="20"/>
        </w:rPr>
      </w:pPr>
    </w:p>
    <w:p w14:paraId="668AE2C5" w14:textId="77777777" w:rsidR="009C1DC3" w:rsidRDefault="009C1DC3">
      <w:pPr>
        <w:pStyle w:val="BodyText"/>
        <w:rPr>
          <w:i/>
          <w:sz w:val="20"/>
        </w:rPr>
      </w:pPr>
    </w:p>
    <w:p w14:paraId="792A82FE" w14:textId="77777777" w:rsidR="009C1DC3" w:rsidRDefault="009C1DC3">
      <w:pPr>
        <w:pStyle w:val="BodyText"/>
        <w:rPr>
          <w:i/>
          <w:sz w:val="20"/>
        </w:rPr>
      </w:pPr>
    </w:p>
    <w:p w14:paraId="6EF04BE6" w14:textId="77777777" w:rsidR="009C1DC3" w:rsidRDefault="009C1DC3">
      <w:pPr>
        <w:pStyle w:val="BodyText"/>
        <w:rPr>
          <w:i/>
          <w:sz w:val="20"/>
        </w:rPr>
      </w:pPr>
    </w:p>
    <w:p w14:paraId="139C99B0" w14:textId="77777777" w:rsidR="009C1DC3" w:rsidRDefault="002F5CAA">
      <w:pPr>
        <w:pStyle w:val="BodyText"/>
        <w:spacing w:before="54"/>
        <w:rPr>
          <w:i/>
          <w:sz w:val="20"/>
        </w:rPr>
      </w:pPr>
      <w:r>
        <w:rPr>
          <w:i/>
          <w:noProof/>
          <w:sz w:val="20"/>
        </w:rPr>
        <w:drawing>
          <wp:anchor distT="0" distB="0" distL="0" distR="0" simplePos="0" relativeHeight="251666432" behindDoc="1" locked="0" layoutInCell="1" allowOverlap="1" wp14:anchorId="69F298B8" wp14:editId="1AD9BDDC">
            <wp:simplePos x="0" y="0"/>
            <wp:positionH relativeFrom="page">
              <wp:posOffset>914400</wp:posOffset>
            </wp:positionH>
            <wp:positionV relativeFrom="paragraph">
              <wp:posOffset>195580</wp:posOffset>
            </wp:positionV>
            <wp:extent cx="5855335" cy="329184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5855208" cy="3291840"/>
                    </a:xfrm>
                    <a:prstGeom prst="rect">
                      <a:avLst/>
                    </a:prstGeom>
                  </pic:spPr>
                </pic:pic>
              </a:graphicData>
            </a:graphic>
          </wp:anchor>
        </w:drawing>
      </w:r>
    </w:p>
    <w:p w14:paraId="79C0B466" w14:textId="77777777" w:rsidR="009C1DC3" w:rsidRDefault="009C1DC3">
      <w:pPr>
        <w:pStyle w:val="BodyText"/>
        <w:rPr>
          <w:i/>
          <w:sz w:val="20"/>
        </w:rPr>
      </w:pPr>
    </w:p>
    <w:p w14:paraId="70D5A77C" w14:textId="77777777" w:rsidR="009C1DC3" w:rsidRDefault="009C1DC3">
      <w:pPr>
        <w:pStyle w:val="BodyText"/>
        <w:rPr>
          <w:i/>
          <w:sz w:val="20"/>
        </w:rPr>
      </w:pPr>
    </w:p>
    <w:p w14:paraId="4F8738C1" w14:textId="77777777" w:rsidR="009C1DC3" w:rsidRDefault="009C1DC3">
      <w:pPr>
        <w:pStyle w:val="BodyText"/>
        <w:rPr>
          <w:i/>
          <w:sz w:val="20"/>
        </w:rPr>
      </w:pPr>
    </w:p>
    <w:p w14:paraId="119935EF" w14:textId="77777777" w:rsidR="009C1DC3" w:rsidRDefault="009C1DC3">
      <w:pPr>
        <w:pStyle w:val="BodyText"/>
        <w:rPr>
          <w:i/>
          <w:sz w:val="20"/>
        </w:rPr>
      </w:pPr>
    </w:p>
    <w:p w14:paraId="3DB6C1EE" w14:textId="77777777" w:rsidR="009C1DC3" w:rsidRDefault="009C1DC3">
      <w:pPr>
        <w:pStyle w:val="BodyText"/>
        <w:rPr>
          <w:i/>
          <w:sz w:val="20"/>
        </w:rPr>
      </w:pPr>
    </w:p>
    <w:p w14:paraId="273A9277" w14:textId="77777777" w:rsidR="009C1DC3" w:rsidRDefault="009C1DC3">
      <w:pPr>
        <w:pStyle w:val="BodyText"/>
        <w:spacing w:before="116"/>
        <w:rPr>
          <w:i/>
          <w:sz w:val="20"/>
        </w:rPr>
      </w:pPr>
    </w:p>
    <w:p w14:paraId="0D11B241" w14:textId="77777777" w:rsidR="009C1DC3" w:rsidRDefault="002F5CAA">
      <w:pPr>
        <w:ind w:left="1171" w:right="1554"/>
        <w:jc w:val="center"/>
        <w:rPr>
          <w:i/>
          <w:sz w:val="20"/>
        </w:rPr>
      </w:pPr>
      <w:r>
        <w:rPr>
          <w:i/>
          <w:color w:val="666666"/>
          <w:sz w:val="20"/>
        </w:rPr>
        <w:t>Figure</w:t>
      </w:r>
      <w:r>
        <w:rPr>
          <w:i/>
          <w:color w:val="666666"/>
          <w:spacing w:val="-11"/>
          <w:sz w:val="20"/>
        </w:rPr>
        <w:t xml:space="preserve"> </w:t>
      </w:r>
      <w:r>
        <w:rPr>
          <w:i/>
          <w:color w:val="666666"/>
          <w:sz w:val="20"/>
        </w:rPr>
        <w:t>7</w:t>
      </w:r>
      <w:r>
        <w:rPr>
          <w:i/>
          <w:color w:val="666666"/>
          <w:spacing w:val="-11"/>
          <w:sz w:val="20"/>
        </w:rPr>
        <w:t xml:space="preserve"> </w:t>
      </w:r>
      <w:r>
        <w:rPr>
          <w:i/>
          <w:color w:val="666666"/>
          <w:sz w:val="20"/>
        </w:rPr>
        <w:t>–</w:t>
      </w:r>
      <w:r>
        <w:rPr>
          <w:i/>
          <w:color w:val="666666"/>
          <w:spacing w:val="-9"/>
          <w:sz w:val="20"/>
        </w:rPr>
        <w:t xml:space="preserve"> </w:t>
      </w:r>
      <w:r>
        <w:rPr>
          <w:i/>
          <w:color w:val="666666"/>
          <w:sz w:val="20"/>
        </w:rPr>
        <w:t>Customer</w:t>
      </w:r>
      <w:r>
        <w:rPr>
          <w:i/>
          <w:color w:val="666666"/>
          <w:spacing w:val="-6"/>
          <w:sz w:val="20"/>
        </w:rPr>
        <w:t xml:space="preserve"> </w:t>
      </w:r>
      <w:r>
        <w:rPr>
          <w:i/>
          <w:color w:val="666666"/>
          <w:sz w:val="20"/>
        </w:rPr>
        <w:t>Updates</w:t>
      </w:r>
      <w:r>
        <w:rPr>
          <w:i/>
          <w:color w:val="666666"/>
          <w:spacing w:val="-12"/>
          <w:sz w:val="20"/>
        </w:rPr>
        <w:t xml:space="preserve"> </w:t>
      </w:r>
      <w:r>
        <w:rPr>
          <w:i/>
          <w:color w:val="666666"/>
          <w:sz w:val="20"/>
        </w:rPr>
        <w:t>related</w:t>
      </w:r>
      <w:r>
        <w:rPr>
          <w:i/>
          <w:color w:val="666666"/>
          <w:spacing w:val="-6"/>
          <w:sz w:val="20"/>
        </w:rPr>
        <w:t xml:space="preserve"> </w:t>
      </w:r>
      <w:r>
        <w:rPr>
          <w:i/>
          <w:color w:val="666666"/>
          <w:sz w:val="20"/>
        </w:rPr>
        <w:t>list</w:t>
      </w:r>
      <w:r>
        <w:rPr>
          <w:i/>
          <w:color w:val="666666"/>
          <w:spacing w:val="-8"/>
          <w:sz w:val="20"/>
        </w:rPr>
        <w:t xml:space="preserve"> </w:t>
      </w:r>
      <w:r>
        <w:rPr>
          <w:i/>
          <w:color w:val="666666"/>
          <w:sz w:val="20"/>
        </w:rPr>
        <w:t>showing</w:t>
      </w:r>
      <w:r>
        <w:rPr>
          <w:i/>
          <w:color w:val="666666"/>
          <w:spacing w:val="-9"/>
          <w:sz w:val="20"/>
        </w:rPr>
        <w:t xml:space="preserve"> </w:t>
      </w:r>
      <w:r>
        <w:rPr>
          <w:i/>
          <w:color w:val="666666"/>
          <w:sz w:val="20"/>
        </w:rPr>
        <w:t>UI</w:t>
      </w:r>
      <w:r>
        <w:rPr>
          <w:i/>
          <w:color w:val="666666"/>
          <w:spacing w:val="-11"/>
          <w:sz w:val="20"/>
        </w:rPr>
        <w:t xml:space="preserve"> </w:t>
      </w:r>
      <w:r>
        <w:rPr>
          <w:i/>
          <w:color w:val="666666"/>
          <w:sz w:val="20"/>
        </w:rPr>
        <w:t>Policy</w:t>
      </w:r>
      <w:r>
        <w:rPr>
          <w:i/>
          <w:color w:val="666666"/>
          <w:spacing w:val="-9"/>
          <w:sz w:val="20"/>
        </w:rPr>
        <w:t xml:space="preserve"> </w:t>
      </w:r>
      <w:r>
        <w:rPr>
          <w:i/>
          <w:color w:val="666666"/>
          <w:sz w:val="20"/>
        </w:rPr>
        <w:t>and</w:t>
      </w:r>
      <w:r>
        <w:rPr>
          <w:i/>
          <w:color w:val="666666"/>
          <w:spacing w:val="-11"/>
          <w:sz w:val="20"/>
        </w:rPr>
        <w:t xml:space="preserve"> </w:t>
      </w:r>
      <w:r>
        <w:rPr>
          <w:i/>
          <w:color w:val="666666"/>
          <w:sz w:val="20"/>
        </w:rPr>
        <w:t>UI</w:t>
      </w:r>
      <w:r>
        <w:rPr>
          <w:i/>
          <w:color w:val="666666"/>
          <w:spacing w:val="-8"/>
          <w:sz w:val="20"/>
        </w:rPr>
        <w:t xml:space="preserve"> </w:t>
      </w:r>
      <w:r>
        <w:rPr>
          <w:i/>
          <w:color w:val="666666"/>
          <w:sz w:val="20"/>
        </w:rPr>
        <w:t>Policy</w:t>
      </w:r>
      <w:r>
        <w:rPr>
          <w:i/>
          <w:color w:val="666666"/>
          <w:spacing w:val="-12"/>
          <w:sz w:val="20"/>
        </w:rPr>
        <w:t xml:space="preserve"> </w:t>
      </w:r>
      <w:r>
        <w:rPr>
          <w:i/>
          <w:color w:val="666666"/>
          <w:sz w:val="20"/>
        </w:rPr>
        <w:t>Action</w:t>
      </w:r>
      <w:r>
        <w:rPr>
          <w:i/>
          <w:color w:val="666666"/>
          <w:spacing w:val="-9"/>
          <w:sz w:val="20"/>
        </w:rPr>
        <w:t xml:space="preserve"> </w:t>
      </w:r>
      <w:r>
        <w:rPr>
          <w:i/>
          <w:color w:val="666666"/>
          <w:spacing w:val="-2"/>
          <w:sz w:val="20"/>
        </w:rPr>
        <w:t>entries</w:t>
      </w:r>
    </w:p>
    <w:p w14:paraId="7AF024FA" w14:textId="77777777" w:rsidR="009C1DC3" w:rsidRDefault="009C1DC3">
      <w:pPr>
        <w:jc w:val="center"/>
        <w:rPr>
          <w:i/>
          <w:sz w:val="20"/>
        </w:rPr>
        <w:sectPr w:rsidR="009C1DC3">
          <w:pgSz w:w="11910" w:h="16840"/>
          <w:pgMar w:top="1940" w:right="566" w:bottom="280" w:left="1133" w:header="720" w:footer="720" w:gutter="0"/>
          <w:cols w:space="720"/>
        </w:sectPr>
      </w:pPr>
    </w:p>
    <w:p w14:paraId="69C781F4" w14:textId="77777777" w:rsidR="009C1DC3" w:rsidRDefault="009C1DC3">
      <w:pPr>
        <w:pStyle w:val="BodyText"/>
        <w:spacing w:before="64"/>
        <w:rPr>
          <w:i/>
          <w:sz w:val="32"/>
        </w:rPr>
      </w:pPr>
    </w:p>
    <w:p w14:paraId="25D166A7" w14:textId="77777777" w:rsidR="009C1DC3" w:rsidRDefault="002F5CAA">
      <w:pPr>
        <w:pStyle w:val="Heading1"/>
        <w:numPr>
          <w:ilvl w:val="0"/>
          <w:numId w:val="1"/>
        </w:numPr>
        <w:tabs>
          <w:tab w:val="left" w:pos="925"/>
        </w:tabs>
        <w:ind w:left="925" w:hanging="618"/>
      </w:pPr>
      <w:bookmarkStart w:id="14" w:name="10.Advantages"/>
      <w:bookmarkEnd w:id="14"/>
      <w:r>
        <w:rPr>
          <w:spacing w:val="-2"/>
        </w:rPr>
        <w:t>Advantages</w:t>
      </w:r>
    </w:p>
    <w:p w14:paraId="6D5BD58E" w14:textId="77777777" w:rsidR="009C1DC3" w:rsidRDefault="002F5CAA">
      <w:pPr>
        <w:pStyle w:val="BodyText"/>
        <w:spacing w:before="9"/>
        <w:rPr>
          <w:rFonts w:ascii="Arial"/>
          <w:b/>
          <w:sz w:val="4"/>
        </w:rPr>
      </w:pPr>
      <w:r>
        <w:rPr>
          <w:rFonts w:ascii="Arial"/>
          <w:b/>
          <w:noProof/>
          <w:sz w:val="4"/>
        </w:rPr>
        <mc:AlternateContent>
          <mc:Choice Requires="wps">
            <w:drawing>
              <wp:anchor distT="0" distB="0" distL="0" distR="0" simplePos="0" relativeHeight="251667456" behindDoc="1" locked="0" layoutInCell="1" allowOverlap="1" wp14:anchorId="2E5573CB" wp14:editId="1F48088B">
                <wp:simplePos x="0" y="0"/>
                <wp:positionH relativeFrom="page">
                  <wp:posOffset>914400</wp:posOffset>
                </wp:positionH>
                <wp:positionV relativeFrom="paragraph">
                  <wp:posOffset>50165</wp:posOffset>
                </wp:positionV>
                <wp:extent cx="5845810" cy="12700"/>
                <wp:effectExtent l="0" t="0" r="0" b="0"/>
                <wp:wrapTopAndBottom/>
                <wp:docPr id="76" name="Graphic 76"/>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63C4869E" id="Graphic 76" o:spid="_x0000_s1026" style="position:absolute;margin-left:1in;margin-top:3.95pt;width:460.3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Lv1t17aAAAACAEAAA8AAAAAAAAAAAAA&#10;AAAAWAQAAGRycy9kb3ducmV2LnhtbFBLBQYAAAAABAAEAPMAAABfBQAAAAA=&#10;" path="m5845809,12191l,12191,,,5845809,r,12191xe" fillcolor="#2c6cb4" stroked="f">
                <v:path arrowok="t"/>
                <w10:wrap type="topAndBottom" anchorx="page"/>
              </v:shape>
            </w:pict>
          </mc:Fallback>
        </mc:AlternateContent>
      </w:r>
    </w:p>
    <w:p w14:paraId="771C8DF6" w14:textId="77777777" w:rsidR="009C1DC3" w:rsidRDefault="009C1DC3">
      <w:pPr>
        <w:pStyle w:val="BodyText"/>
        <w:spacing w:before="198"/>
        <w:rPr>
          <w:rFonts w:ascii="Arial"/>
          <w:b/>
          <w:sz w:val="20"/>
        </w:rPr>
      </w:pPr>
    </w:p>
    <w:tbl>
      <w:tblPr>
        <w:tblW w:w="0" w:type="auto"/>
        <w:tblInd w:w="16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4A0" w:firstRow="1" w:lastRow="0" w:firstColumn="1" w:lastColumn="0" w:noHBand="0" w:noVBand="1"/>
      </w:tblPr>
      <w:tblGrid>
        <w:gridCol w:w="2800"/>
        <w:gridCol w:w="6560"/>
      </w:tblGrid>
      <w:tr w:rsidR="009C1DC3" w14:paraId="75A978B7" w14:textId="77777777">
        <w:trPr>
          <w:trHeight w:val="476"/>
        </w:trPr>
        <w:tc>
          <w:tcPr>
            <w:tcW w:w="2800" w:type="dxa"/>
            <w:tcBorders>
              <w:top w:val="nil"/>
              <w:left w:val="nil"/>
              <w:bottom w:val="nil"/>
              <w:right w:val="nil"/>
            </w:tcBorders>
            <w:shd w:val="clear" w:color="auto" w:fill="1B396B"/>
          </w:tcPr>
          <w:p w14:paraId="1D7F0D6E" w14:textId="77777777" w:rsidR="009C1DC3" w:rsidRDefault="002F5CAA">
            <w:pPr>
              <w:pStyle w:val="TableParagraph"/>
              <w:spacing w:before="109"/>
              <w:ind w:left="169"/>
              <w:rPr>
                <w:rFonts w:ascii="Arial"/>
                <w:b/>
              </w:rPr>
            </w:pPr>
            <w:r>
              <w:rPr>
                <w:rFonts w:ascii="Arial"/>
                <w:b/>
                <w:color w:val="FFFFFF"/>
                <w:spacing w:val="-2"/>
              </w:rPr>
              <w:t>Advantage</w:t>
            </w:r>
          </w:p>
        </w:tc>
        <w:tc>
          <w:tcPr>
            <w:tcW w:w="6560" w:type="dxa"/>
            <w:tcBorders>
              <w:top w:val="nil"/>
              <w:left w:val="nil"/>
              <w:bottom w:val="nil"/>
              <w:right w:val="nil"/>
            </w:tcBorders>
            <w:shd w:val="clear" w:color="auto" w:fill="1B396B"/>
          </w:tcPr>
          <w:p w14:paraId="2E330091" w14:textId="77777777" w:rsidR="009C1DC3" w:rsidRDefault="002F5CAA">
            <w:pPr>
              <w:pStyle w:val="TableParagraph"/>
              <w:spacing w:before="109"/>
              <w:ind w:left="170"/>
              <w:rPr>
                <w:rFonts w:ascii="Arial"/>
                <w:b/>
              </w:rPr>
            </w:pPr>
            <w:r>
              <w:rPr>
                <w:rFonts w:ascii="Arial"/>
                <w:b/>
                <w:color w:val="FFFFFF"/>
                <w:spacing w:val="-2"/>
              </w:rPr>
              <w:t>Explanation</w:t>
            </w:r>
          </w:p>
        </w:tc>
      </w:tr>
      <w:tr w:rsidR="009C1DC3" w14:paraId="6FBAE6D2" w14:textId="77777777">
        <w:trPr>
          <w:trHeight w:val="1695"/>
        </w:trPr>
        <w:tc>
          <w:tcPr>
            <w:tcW w:w="2800" w:type="dxa"/>
            <w:tcBorders>
              <w:top w:val="nil"/>
            </w:tcBorders>
          </w:tcPr>
          <w:p w14:paraId="0188ED9C" w14:textId="77777777" w:rsidR="009C1DC3" w:rsidRDefault="002F5CAA">
            <w:pPr>
              <w:pStyle w:val="TableParagraph"/>
              <w:spacing w:before="84"/>
            </w:pPr>
            <w:r>
              <w:rPr>
                <w:color w:val="333333"/>
              </w:rPr>
              <w:t>Improved</w:t>
            </w:r>
            <w:r>
              <w:rPr>
                <w:color w:val="333333"/>
                <w:spacing w:val="-13"/>
              </w:rPr>
              <w:t xml:space="preserve"> </w:t>
            </w:r>
            <w:r>
              <w:rPr>
                <w:color w:val="333333"/>
              </w:rPr>
              <w:t>Data</w:t>
            </w:r>
            <w:r>
              <w:rPr>
                <w:color w:val="333333"/>
                <w:spacing w:val="-12"/>
              </w:rPr>
              <w:t xml:space="preserve"> </w:t>
            </w:r>
            <w:r>
              <w:rPr>
                <w:color w:val="333333"/>
                <w:spacing w:val="-2"/>
              </w:rPr>
              <w:t>Accuracy</w:t>
            </w:r>
          </w:p>
        </w:tc>
        <w:tc>
          <w:tcPr>
            <w:tcW w:w="6560" w:type="dxa"/>
            <w:tcBorders>
              <w:top w:val="nil"/>
            </w:tcBorders>
          </w:tcPr>
          <w:p w14:paraId="7D102726" w14:textId="77777777" w:rsidR="009C1DC3" w:rsidRDefault="002F5CAA">
            <w:pPr>
              <w:pStyle w:val="TableParagraph"/>
              <w:spacing w:before="84" w:line="360" w:lineRule="auto"/>
              <w:ind w:left="165" w:right="135"/>
              <w:jc w:val="both"/>
            </w:pPr>
            <w:r>
              <w:rPr>
                <w:color w:val="333333"/>
              </w:rPr>
              <w:t>Mandatory field enforcement at the point of state transition eliminates a common source of incomplete incident records, improving the quality of operational data and the reliability of reports and</w:t>
            </w:r>
            <w:r>
              <w:rPr>
                <w:color w:val="333333"/>
                <w:spacing w:val="40"/>
              </w:rPr>
              <w:t xml:space="preserve"> </w:t>
            </w:r>
            <w:r>
              <w:rPr>
                <w:color w:val="333333"/>
                <w:spacing w:val="-2"/>
              </w:rPr>
              <w:t>dashboards.</w:t>
            </w:r>
          </w:p>
        </w:tc>
      </w:tr>
      <w:tr w:rsidR="009C1DC3" w14:paraId="488EBA4F" w14:textId="77777777">
        <w:trPr>
          <w:trHeight w:val="1316"/>
        </w:trPr>
        <w:tc>
          <w:tcPr>
            <w:tcW w:w="2800" w:type="dxa"/>
            <w:shd w:val="clear" w:color="auto" w:fill="F0F5F9"/>
          </w:tcPr>
          <w:p w14:paraId="703601FE" w14:textId="77777777" w:rsidR="009C1DC3" w:rsidRDefault="002F5CAA">
            <w:pPr>
              <w:pStyle w:val="TableParagraph"/>
            </w:pPr>
            <w:r>
              <w:rPr>
                <w:color w:val="333333"/>
              </w:rPr>
              <w:t>Real-Time</w:t>
            </w:r>
            <w:r>
              <w:rPr>
                <w:color w:val="333333"/>
                <w:spacing w:val="-14"/>
              </w:rPr>
              <w:t xml:space="preserve"> </w:t>
            </w:r>
            <w:r>
              <w:rPr>
                <w:color w:val="333333"/>
              </w:rPr>
              <w:t>User</w:t>
            </w:r>
            <w:r>
              <w:rPr>
                <w:color w:val="333333"/>
                <w:spacing w:val="-13"/>
              </w:rPr>
              <w:t xml:space="preserve"> </w:t>
            </w:r>
            <w:r>
              <w:rPr>
                <w:color w:val="333333"/>
                <w:spacing w:val="-2"/>
              </w:rPr>
              <w:t>Feedback</w:t>
            </w:r>
          </w:p>
        </w:tc>
        <w:tc>
          <w:tcPr>
            <w:tcW w:w="6560" w:type="dxa"/>
            <w:shd w:val="clear" w:color="auto" w:fill="F0F5F9"/>
          </w:tcPr>
          <w:p w14:paraId="62F76947" w14:textId="77777777" w:rsidR="009C1DC3" w:rsidRDefault="002F5CAA">
            <w:pPr>
              <w:pStyle w:val="TableParagraph"/>
              <w:spacing w:line="360" w:lineRule="auto"/>
              <w:ind w:left="165" w:right="137"/>
              <w:jc w:val="both"/>
            </w:pPr>
            <w:r>
              <w:rPr>
                <w:color w:val="333333"/>
              </w:rPr>
              <w:t>Because UI Policies execute client-side, feedback is immediate. The mandatory indicator appears the moment the State is changed, before the user attempts to save, reducing confusion and rework.</w:t>
            </w:r>
          </w:p>
        </w:tc>
      </w:tr>
      <w:tr w:rsidR="009C1DC3" w14:paraId="65BDF8D6" w14:textId="77777777">
        <w:trPr>
          <w:trHeight w:val="1696"/>
        </w:trPr>
        <w:tc>
          <w:tcPr>
            <w:tcW w:w="2800" w:type="dxa"/>
          </w:tcPr>
          <w:p w14:paraId="268E49A9" w14:textId="77777777" w:rsidR="009C1DC3" w:rsidRDefault="002F5CAA">
            <w:pPr>
              <w:pStyle w:val="TableParagraph"/>
              <w:tabs>
                <w:tab w:val="left" w:pos="793"/>
                <w:tab w:val="left" w:pos="1837"/>
              </w:tabs>
              <w:ind w:right="155"/>
            </w:pPr>
            <w:r>
              <w:rPr>
                <w:color w:val="333333"/>
                <w:spacing w:val="-6"/>
              </w:rPr>
              <w:t>No</w:t>
            </w:r>
            <w:r>
              <w:rPr>
                <w:color w:val="333333"/>
              </w:rPr>
              <w:tab/>
            </w:r>
            <w:r>
              <w:rPr>
                <w:color w:val="333333"/>
                <w:spacing w:val="-2"/>
              </w:rPr>
              <w:t>Custom</w:t>
            </w:r>
            <w:r>
              <w:rPr>
                <w:color w:val="333333"/>
              </w:rPr>
              <w:tab/>
            </w:r>
            <w:r>
              <w:rPr>
                <w:color w:val="333333"/>
                <w:spacing w:val="-4"/>
              </w:rPr>
              <w:t xml:space="preserve">Scripting </w:t>
            </w:r>
            <w:r>
              <w:rPr>
                <w:color w:val="333333"/>
                <w:spacing w:val="-2"/>
              </w:rPr>
              <w:t>Required</w:t>
            </w:r>
          </w:p>
        </w:tc>
        <w:tc>
          <w:tcPr>
            <w:tcW w:w="6560" w:type="dxa"/>
          </w:tcPr>
          <w:p w14:paraId="3BAC8D85" w14:textId="77777777" w:rsidR="009C1DC3" w:rsidRDefault="002F5CAA">
            <w:pPr>
              <w:pStyle w:val="TableParagraph"/>
              <w:spacing w:line="360" w:lineRule="auto"/>
              <w:ind w:left="165" w:right="140"/>
              <w:jc w:val="both"/>
            </w:pPr>
            <w:r>
              <w:rPr>
                <w:color w:val="333333"/>
              </w:rPr>
              <w:t>The entire enforcement mechanism is achieved through declarative, no-code configuration. This reduces development complexity, lowers the risk of scripting errors, and ensures compatibility with future ServiceNow upgrades.</w:t>
            </w:r>
          </w:p>
        </w:tc>
      </w:tr>
      <w:tr w:rsidR="009C1DC3" w14:paraId="29ABBAE0" w14:textId="77777777">
        <w:trPr>
          <w:trHeight w:val="1316"/>
        </w:trPr>
        <w:tc>
          <w:tcPr>
            <w:tcW w:w="2800" w:type="dxa"/>
            <w:shd w:val="clear" w:color="auto" w:fill="F0F5F9"/>
          </w:tcPr>
          <w:p w14:paraId="44001B8F" w14:textId="77777777" w:rsidR="009C1DC3" w:rsidRDefault="002F5CAA">
            <w:pPr>
              <w:pStyle w:val="TableParagraph"/>
              <w:tabs>
                <w:tab w:val="left" w:pos="1739"/>
              </w:tabs>
              <w:spacing w:before="72" w:line="252" w:lineRule="auto"/>
              <w:ind w:right="154"/>
            </w:pPr>
            <w:r>
              <w:rPr>
                <w:color w:val="333333"/>
                <w:spacing w:val="-2"/>
              </w:rPr>
              <w:t>Better</w:t>
            </w:r>
            <w:r>
              <w:rPr>
                <w:color w:val="333333"/>
              </w:rPr>
              <w:tab/>
            </w:r>
            <w:r>
              <w:rPr>
                <w:color w:val="333333"/>
                <w:spacing w:val="-4"/>
              </w:rPr>
              <w:t xml:space="preserve">Workflow </w:t>
            </w:r>
            <w:r>
              <w:rPr>
                <w:color w:val="333333"/>
                <w:spacing w:val="-2"/>
              </w:rPr>
              <w:t>Enforcement</w:t>
            </w:r>
          </w:p>
        </w:tc>
        <w:tc>
          <w:tcPr>
            <w:tcW w:w="6560" w:type="dxa"/>
            <w:shd w:val="clear" w:color="auto" w:fill="F0F5F9"/>
          </w:tcPr>
          <w:p w14:paraId="532E136A" w14:textId="77777777" w:rsidR="009C1DC3" w:rsidRDefault="002F5CAA">
            <w:pPr>
              <w:pStyle w:val="TableParagraph"/>
              <w:spacing w:before="72" w:line="364" w:lineRule="auto"/>
              <w:ind w:left="165" w:right="195"/>
              <w:jc w:val="both"/>
            </w:pPr>
            <w:r>
              <w:rPr>
                <w:color w:val="333333"/>
              </w:rPr>
              <w:t>By tying field requirements to specific lifecycle transitions, the platform actively guides agents through the correct workflow, reducing the need for supervisory review of incomplete records.</w:t>
            </w:r>
          </w:p>
        </w:tc>
      </w:tr>
      <w:tr w:rsidR="009C1DC3" w14:paraId="181A5403" w14:textId="77777777">
        <w:trPr>
          <w:trHeight w:val="1698"/>
        </w:trPr>
        <w:tc>
          <w:tcPr>
            <w:tcW w:w="2800" w:type="dxa"/>
          </w:tcPr>
          <w:p w14:paraId="3C2CF665" w14:textId="77777777" w:rsidR="009C1DC3" w:rsidRDefault="002F5CAA">
            <w:pPr>
              <w:pStyle w:val="TableParagraph"/>
              <w:tabs>
                <w:tab w:val="left" w:pos="1410"/>
              </w:tabs>
              <w:spacing w:before="88"/>
              <w:ind w:right="163"/>
            </w:pPr>
            <w:r>
              <w:rPr>
                <w:color w:val="333333"/>
                <w:spacing w:val="-4"/>
              </w:rPr>
              <w:t>Easy</w:t>
            </w:r>
            <w:r>
              <w:rPr>
                <w:color w:val="333333"/>
              </w:rPr>
              <w:tab/>
            </w:r>
            <w:r>
              <w:rPr>
                <w:color w:val="333333"/>
                <w:spacing w:val="-4"/>
              </w:rPr>
              <w:t xml:space="preserve">Configuration </w:t>
            </w:r>
            <w:r>
              <w:rPr>
                <w:color w:val="333333"/>
                <w:spacing w:val="-2"/>
              </w:rPr>
              <w:t>Migration</w:t>
            </w:r>
          </w:p>
        </w:tc>
        <w:tc>
          <w:tcPr>
            <w:tcW w:w="6560" w:type="dxa"/>
          </w:tcPr>
          <w:p w14:paraId="23F5646C" w14:textId="77777777" w:rsidR="009C1DC3" w:rsidRDefault="002F5CAA">
            <w:pPr>
              <w:pStyle w:val="TableParagraph"/>
              <w:spacing w:before="88" w:line="360" w:lineRule="auto"/>
              <w:ind w:left="165" w:right="139"/>
              <w:jc w:val="both"/>
            </w:pPr>
            <w:r>
              <w:rPr>
                <w:color w:val="333333"/>
              </w:rPr>
              <w:t>The</w:t>
            </w:r>
            <w:r>
              <w:rPr>
                <w:color w:val="333333"/>
                <w:spacing w:val="-3"/>
              </w:rPr>
              <w:t xml:space="preserve"> </w:t>
            </w:r>
            <w:r>
              <w:rPr>
                <w:color w:val="333333"/>
              </w:rPr>
              <w:t>Update</w:t>
            </w:r>
            <w:r>
              <w:rPr>
                <w:color w:val="333333"/>
                <w:spacing w:val="-2"/>
              </w:rPr>
              <w:t xml:space="preserve"> </w:t>
            </w:r>
            <w:r>
              <w:rPr>
                <w:color w:val="333333"/>
              </w:rPr>
              <w:t>Set</w:t>
            </w:r>
            <w:r>
              <w:rPr>
                <w:color w:val="333333"/>
                <w:spacing w:val="-1"/>
              </w:rPr>
              <w:t xml:space="preserve"> </w:t>
            </w:r>
            <w:r>
              <w:rPr>
                <w:color w:val="333333"/>
              </w:rPr>
              <w:t>framework provides</w:t>
            </w:r>
            <w:r>
              <w:rPr>
                <w:color w:val="333333"/>
                <w:spacing w:val="-3"/>
              </w:rPr>
              <w:t xml:space="preserve"> </w:t>
            </w:r>
            <w:r>
              <w:rPr>
                <w:color w:val="333333"/>
              </w:rPr>
              <w:t>a structured,</w:t>
            </w:r>
            <w:r>
              <w:rPr>
                <w:color w:val="333333"/>
                <w:spacing w:val="-2"/>
              </w:rPr>
              <w:t xml:space="preserve"> </w:t>
            </w:r>
            <w:r>
              <w:rPr>
                <w:color w:val="333333"/>
              </w:rPr>
              <w:t>repeatable</w:t>
            </w:r>
            <w:r>
              <w:rPr>
                <w:color w:val="333333"/>
                <w:spacing w:val="-2"/>
              </w:rPr>
              <w:t xml:space="preserve"> </w:t>
            </w:r>
            <w:r>
              <w:rPr>
                <w:color w:val="333333"/>
              </w:rPr>
              <w:t>migration pathway. The same XML file can be imported into multiple target instances, ensuring consistent enforcement across development, test, and production environments.</w:t>
            </w:r>
          </w:p>
        </w:tc>
      </w:tr>
      <w:tr w:rsidR="009C1DC3" w14:paraId="72FEFC6F" w14:textId="77777777">
        <w:trPr>
          <w:trHeight w:val="1697"/>
        </w:trPr>
        <w:tc>
          <w:tcPr>
            <w:tcW w:w="2800" w:type="dxa"/>
            <w:shd w:val="clear" w:color="auto" w:fill="F0F5F9"/>
          </w:tcPr>
          <w:p w14:paraId="4515A339" w14:textId="77777777" w:rsidR="009C1DC3" w:rsidRDefault="002F5CAA">
            <w:pPr>
              <w:pStyle w:val="TableParagraph"/>
              <w:spacing w:before="89"/>
            </w:pPr>
            <w:r>
              <w:rPr>
                <w:color w:val="333333"/>
                <w:spacing w:val="-2"/>
              </w:rPr>
              <w:t>Auditability</w:t>
            </w:r>
          </w:p>
        </w:tc>
        <w:tc>
          <w:tcPr>
            <w:tcW w:w="6560" w:type="dxa"/>
            <w:shd w:val="clear" w:color="auto" w:fill="F0F5F9"/>
          </w:tcPr>
          <w:p w14:paraId="6A239B05" w14:textId="77777777" w:rsidR="009C1DC3" w:rsidRDefault="002F5CAA">
            <w:pPr>
              <w:pStyle w:val="TableParagraph"/>
              <w:spacing w:before="89" w:line="360" w:lineRule="auto"/>
              <w:ind w:left="165" w:right="139"/>
              <w:jc w:val="both"/>
            </w:pPr>
            <w:r>
              <w:rPr>
                <w:color w:val="333333"/>
              </w:rPr>
              <w:t>Every configuration change captured in an Update Set is traceable.</w:t>
            </w:r>
            <w:r>
              <w:rPr>
                <w:color w:val="333333"/>
                <w:spacing w:val="40"/>
              </w:rPr>
              <w:t xml:space="preserve"> </w:t>
            </w:r>
            <w:r>
              <w:rPr>
                <w:color w:val="333333"/>
              </w:rPr>
              <w:t xml:space="preserve">The customer update log records who made the change, when, and what was modified, supporting governance and change management </w:t>
            </w:r>
            <w:r>
              <w:rPr>
                <w:color w:val="333333"/>
                <w:spacing w:val="-2"/>
              </w:rPr>
              <w:t>requirements.</w:t>
            </w:r>
          </w:p>
        </w:tc>
      </w:tr>
      <w:tr w:rsidR="009C1DC3" w14:paraId="441B7C27" w14:textId="77777777">
        <w:trPr>
          <w:trHeight w:val="1696"/>
        </w:trPr>
        <w:tc>
          <w:tcPr>
            <w:tcW w:w="2800" w:type="dxa"/>
          </w:tcPr>
          <w:p w14:paraId="3B272490" w14:textId="77777777" w:rsidR="009C1DC3" w:rsidRDefault="002F5CAA">
            <w:pPr>
              <w:pStyle w:val="TableParagraph"/>
              <w:spacing w:before="88"/>
            </w:pPr>
            <w:r>
              <w:rPr>
                <w:color w:val="333333"/>
                <w:spacing w:val="-2"/>
              </w:rPr>
              <w:t>Low-Code</w:t>
            </w:r>
            <w:r>
              <w:rPr>
                <w:color w:val="333333"/>
                <w:spacing w:val="-6"/>
              </w:rPr>
              <w:t xml:space="preserve"> </w:t>
            </w:r>
            <w:r>
              <w:rPr>
                <w:color w:val="333333"/>
                <w:spacing w:val="-2"/>
              </w:rPr>
              <w:t>Implementation</w:t>
            </w:r>
          </w:p>
        </w:tc>
        <w:tc>
          <w:tcPr>
            <w:tcW w:w="6560" w:type="dxa"/>
          </w:tcPr>
          <w:p w14:paraId="67B27410" w14:textId="77777777" w:rsidR="009C1DC3" w:rsidRDefault="002F5CAA">
            <w:pPr>
              <w:pStyle w:val="TableParagraph"/>
              <w:spacing w:before="88" w:line="360" w:lineRule="auto"/>
              <w:ind w:left="165" w:right="136"/>
              <w:jc w:val="both"/>
            </w:pPr>
            <w:r>
              <w:rPr>
                <w:color w:val="333333"/>
              </w:rPr>
              <w:t>The solution requires no programming background to implement or maintain. Any ServiceNow administrator with basic platform knowledge</w:t>
            </w:r>
            <w:r>
              <w:rPr>
                <w:color w:val="333333"/>
                <w:spacing w:val="-3"/>
              </w:rPr>
              <w:t xml:space="preserve"> </w:t>
            </w:r>
            <w:r>
              <w:rPr>
                <w:color w:val="333333"/>
              </w:rPr>
              <w:t>can</w:t>
            </w:r>
            <w:r>
              <w:rPr>
                <w:color w:val="333333"/>
                <w:spacing w:val="-6"/>
              </w:rPr>
              <w:t xml:space="preserve"> </w:t>
            </w:r>
            <w:r>
              <w:rPr>
                <w:color w:val="333333"/>
              </w:rPr>
              <w:t>replicate,</w:t>
            </w:r>
            <w:r>
              <w:rPr>
                <w:color w:val="333333"/>
                <w:spacing w:val="-6"/>
              </w:rPr>
              <w:t xml:space="preserve"> </w:t>
            </w:r>
            <w:r>
              <w:rPr>
                <w:color w:val="333333"/>
              </w:rPr>
              <w:t>modify, or</w:t>
            </w:r>
            <w:r>
              <w:rPr>
                <w:color w:val="333333"/>
                <w:spacing w:val="-2"/>
              </w:rPr>
              <w:t xml:space="preserve"> </w:t>
            </w:r>
            <w:r>
              <w:rPr>
                <w:color w:val="333333"/>
              </w:rPr>
              <w:t>extend</w:t>
            </w:r>
            <w:r>
              <w:rPr>
                <w:color w:val="333333"/>
                <w:spacing w:val="-6"/>
              </w:rPr>
              <w:t xml:space="preserve"> </w:t>
            </w:r>
            <w:r>
              <w:rPr>
                <w:color w:val="333333"/>
              </w:rPr>
              <w:t>the</w:t>
            </w:r>
            <w:r>
              <w:rPr>
                <w:color w:val="333333"/>
                <w:spacing w:val="-5"/>
              </w:rPr>
              <w:t xml:space="preserve"> </w:t>
            </w:r>
            <w:r>
              <w:rPr>
                <w:color w:val="333333"/>
              </w:rPr>
              <w:t>configuration</w:t>
            </w:r>
            <w:r>
              <w:rPr>
                <w:color w:val="333333"/>
                <w:spacing w:val="-1"/>
              </w:rPr>
              <w:t xml:space="preserve"> </w:t>
            </w:r>
            <w:r>
              <w:rPr>
                <w:color w:val="333333"/>
              </w:rPr>
              <w:t>using</w:t>
            </w:r>
            <w:r>
              <w:rPr>
                <w:color w:val="333333"/>
                <w:spacing w:val="-3"/>
              </w:rPr>
              <w:t xml:space="preserve"> </w:t>
            </w:r>
            <w:r>
              <w:rPr>
                <w:color w:val="333333"/>
              </w:rPr>
              <w:t>the standard administrative interface.</w:t>
            </w:r>
          </w:p>
        </w:tc>
      </w:tr>
    </w:tbl>
    <w:p w14:paraId="6D76C50C" w14:textId="77777777" w:rsidR="009C1DC3" w:rsidRDefault="009C1DC3">
      <w:pPr>
        <w:pStyle w:val="TableParagraph"/>
        <w:spacing w:line="360" w:lineRule="auto"/>
        <w:jc w:val="both"/>
        <w:sectPr w:rsidR="009C1DC3">
          <w:pgSz w:w="11910" w:h="16840"/>
          <w:pgMar w:top="1940" w:right="566" w:bottom="280" w:left="1133" w:header="720" w:footer="720" w:gutter="0"/>
          <w:cols w:space="720"/>
        </w:sectPr>
      </w:pPr>
    </w:p>
    <w:p w14:paraId="0072583F" w14:textId="77777777" w:rsidR="009C1DC3" w:rsidRDefault="002F5CAA">
      <w:pPr>
        <w:pStyle w:val="ListParagraph"/>
        <w:numPr>
          <w:ilvl w:val="0"/>
          <w:numId w:val="1"/>
        </w:numPr>
        <w:tabs>
          <w:tab w:val="left" w:pos="838"/>
        </w:tabs>
        <w:spacing w:before="61"/>
        <w:ind w:left="838" w:hanging="531"/>
        <w:rPr>
          <w:rFonts w:ascii="Arial"/>
          <w:b/>
          <w:sz w:val="32"/>
        </w:rPr>
      </w:pPr>
      <w:r>
        <w:rPr>
          <w:rFonts w:ascii="Arial"/>
          <w:b/>
          <w:spacing w:val="-2"/>
          <w:sz w:val="32"/>
        </w:rPr>
        <w:lastRenderedPageBreak/>
        <w:t>Limitations</w:t>
      </w:r>
    </w:p>
    <w:p w14:paraId="3DB0182B" w14:textId="77777777" w:rsidR="009C1DC3" w:rsidRDefault="002F5CAA">
      <w:pPr>
        <w:pStyle w:val="BodyText"/>
        <w:spacing w:before="9"/>
        <w:rPr>
          <w:rFonts w:ascii="Arial"/>
          <w:b/>
          <w:sz w:val="4"/>
        </w:rPr>
      </w:pPr>
      <w:r>
        <w:rPr>
          <w:rFonts w:ascii="Arial"/>
          <w:b/>
          <w:noProof/>
          <w:sz w:val="4"/>
        </w:rPr>
        <mc:AlternateContent>
          <mc:Choice Requires="wps">
            <w:drawing>
              <wp:anchor distT="0" distB="0" distL="0" distR="0" simplePos="0" relativeHeight="251668480" behindDoc="1" locked="0" layoutInCell="1" allowOverlap="1" wp14:anchorId="297C6F26" wp14:editId="25C0D68E">
                <wp:simplePos x="0" y="0"/>
                <wp:positionH relativeFrom="page">
                  <wp:posOffset>914400</wp:posOffset>
                </wp:positionH>
                <wp:positionV relativeFrom="paragraph">
                  <wp:posOffset>50165</wp:posOffset>
                </wp:positionV>
                <wp:extent cx="5845810" cy="12700"/>
                <wp:effectExtent l="0" t="0" r="0" b="0"/>
                <wp:wrapTopAndBottom/>
                <wp:docPr id="77" name="Graphic 77"/>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2D7EF78F" id="Graphic 77" o:spid="_x0000_s1026" style="position:absolute;margin-left:1in;margin-top:3.95pt;width:460.3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Lc02Nf+AQAAcgQAAA4AAAAAAAAAAAAAAAAA&#10;LgIAAGRycy9lMm9Eb2MueG1sUEsBAi0AFAAGAAgAAAAhALv1t17aAAAACAEAAA8AAAAAAAAAAAAA&#10;AAAAWAQAAGRycy9kb3ducmV2LnhtbFBLBQYAAAAABAAEAPMAAABfBQAAAAA=&#10;" path="m5845809,12192l,12192,,,5845809,r,12192xe" fillcolor="#2c6cb4" stroked="f">
                <v:path arrowok="t"/>
                <w10:wrap type="topAndBottom" anchorx="page"/>
              </v:shape>
            </w:pict>
          </mc:Fallback>
        </mc:AlternateContent>
      </w:r>
    </w:p>
    <w:p w14:paraId="279BF4B4" w14:textId="77777777" w:rsidR="009C1DC3" w:rsidRDefault="009C1DC3">
      <w:pPr>
        <w:pStyle w:val="BodyText"/>
        <w:spacing w:before="68"/>
        <w:rPr>
          <w:rFonts w:ascii="Arial"/>
          <w:b/>
          <w:sz w:val="32"/>
        </w:rPr>
      </w:pPr>
    </w:p>
    <w:p w14:paraId="25075C7B" w14:textId="77777777" w:rsidR="009C1DC3" w:rsidRDefault="002F5CAA">
      <w:pPr>
        <w:pStyle w:val="ListParagraph"/>
        <w:numPr>
          <w:ilvl w:val="0"/>
          <w:numId w:val="3"/>
        </w:numPr>
        <w:tabs>
          <w:tab w:val="left" w:pos="1027"/>
        </w:tabs>
        <w:spacing w:line="360" w:lineRule="auto"/>
        <w:ind w:right="689"/>
        <w:jc w:val="both"/>
        <w:rPr>
          <w:sz w:val="24"/>
        </w:rPr>
      </w:pPr>
      <w:r>
        <w:rPr>
          <w:color w:val="333333"/>
          <w:sz w:val="24"/>
        </w:rPr>
        <w:t>UI Policies are client-side only and execute within the browser. They can be bypassed by API calls, import operations, or any process that creates or updates records without loading the ServiceNow form. For server-side enforcement that cannot be bypassed, a Data Policy or Business Rule must be used in addition to the UI Policy.</w:t>
      </w:r>
    </w:p>
    <w:p w14:paraId="2673B247" w14:textId="77777777" w:rsidR="009C1DC3" w:rsidRDefault="002F5CAA">
      <w:pPr>
        <w:pStyle w:val="ListParagraph"/>
        <w:numPr>
          <w:ilvl w:val="0"/>
          <w:numId w:val="3"/>
        </w:numPr>
        <w:tabs>
          <w:tab w:val="left" w:pos="1027"/>
        </w:tabs>
        <w:spacing w:before="79" w:line="360" w:lineRule="auto"/>
        <w:ind w:right="692"/>
        <w:jc w:val="both"/>
        <w:rPr>
          <w:sz w:val="24"/>
        </w:rPr>
      </w:pPr>
      <w:r>
        <w:rPr>
          <w:color w:val="333333"/>
          <w:sz w:val="24"/>
        </w:rPr>
        <w:t>UI Policies apply only to the form view in the standard ServiceNow interface. They do not affect list editing, mobile interfaces (without additional configuration), or integrations that write data directly to the database layer.</w:t>
      </w:r>
    </w:p>
    <w:p w14:paraId="3F8B0E3B" w14:textId="77777777" w:rsidR="009C1DC3" w:rsidRDefault="002F5CAA">
      <w:pPr>
        <w:pStyle w:val="ListParagraph"/>
        <w:numPr>
          <w:ilvl w:val="0"/>
          <w:numId w:val="3"/>
        </w:numPr>
        <w:tabs>
          <w:tab w:val="left" w:pos="1027"/>
        </w:tabs>
        <w:spacing w:before="81" w:line="360" w:lineRule="auto"/>
        <w:ind w:right="693"/>
        <w:jc w:val="both"/>
        <w:rPr>
          <w:sz w:val="24"/>
        </w:rPr>
      </w:pPr>
      <w:r>
        <w:rPr>
          <w:color w:val="333333"/>
          <w:sz w:val="24"/>
        </w:rPr>
        <w:t>Update Sets capture configuration changes but do not capture data. Changes to records in operational tables — such as incident data, user records, or knowledge articles — are not included in an Update Set and must be migrated by other means if required.</w:t>
      </w:r>
    </w:p>
    <w:p w14:paraId="54ADCF5D" w14:textId="77777777" w:rsidR="009C1DC3" w:rsidRDefault="002F5CAA">
      <w:pPr>
        <w:pStyle w:val="ListParagraph"/>
        <w:numPr>
          <w:ilvl w:val="0"/>
          <w:numId w:val="3"/>
        </w:numPr>
        <w:tabs>
          <w:tab w:val="left" w:pos="1027"/>
        </w:tabs>
        <w:spacing w:before="80" w:line="360" w:lineRule="auto"/>
        <w:ind w:right="687"/>
        <w:jc w:val="both"/>
        <w:rPr>
          <w:sz w:val="24"/>
        </w:rPr>
      </w:pPr>
      <w:r>
        <w:rPr>
          <w:color w:val="333333"/>
          <w:sz w:val="24"/>
        </w:rPr>
        <w:t>Personal</w:t>
      </w:r>
      <w:r>
        <w:rPr>
          <w:color w:val="333333"/>
          <w:spacing w:val="-2"/>
          <w:sz w:val="24"/>
        </w:rPr>
        <w:t xml:space="preserve"> </w:t>
      </w:r>
      <w:r>
        <w:rPr>
          <w:color w:val="333333"/>
          <w:sz w:val="24"/>
        </w:rPr>
        <w:t>Developer</w:t>
      </w:r>
      <w:r>
        <w:rPr>
          <w:color w:val="333333"/>
          <w:spacing w:val="-3"/>
          <w:sz w:val="24"/>
        </w:rPr>
        <w:t xml:space="preserve"> </w:t>
      </w:r>
      <w:r>
        <w:rPr>
          <w:color w:val="333333"/>
          <w:sz w:val="24"/>
        </w:rPr>
        <w:t>Instances</w:t>
      </w:r>
      <w:r>
        <w:rPr>
          <w:color w:val="333333"/>
          <w:spacing w:val="-2"/>
          <w:sz w:val="24"/>
        </w:rPr>
        <w:t xml:space="preserve"> </w:t>
      </w:r>
      <w:r>
        <w:rPr>
          <w:color w:val="333333"/>
          <w:sz w:val="24"/>
        </w:rPr>
        <w:t>used</w:t>
      </w:r>
      <w:r>
        <w:rPr>
          <w:color w:val="333333"/>
          <w:spacing w:val="-4"/>
          <w:sz w:val="24"/>
        </w:rPr>
        <w:t xml:space="preserve"> </w:t>
      </w:r>
      <w:r>
        <w:rPr>
          <w:color w:val="333333"/>
          <w:sz w:val="24"/>
        </w:rPr>
        <w:t>for</w:t>
      </w:r>
      <w:r>
        <w:rPr>
          <w:color w:val="333333"/>
          <w:spacing w:val="-3"/>
          <w:sz w:val="24"/>
        </w:rPr>
        <w:t xml:space="preserve"> </w:t>
      </w:r>
      <w:r>
        <w:rPr>
          <w:color w:val="333333"/>
          <w:sz w:val="24"/>
        </w:rPr>
        <w:t>development</w:t>
      </w:r>
      <w:r>
        <w:rPr>
          <w:color w:val="333333"/>
          <w:spacing w:val="-2"/>
          <w:sz w:val="24"/>
        </w:rPr>
        <w:t xml:space="preserve"> </w:t>
      </w:r>
      <w:r>
        <w:rPr>
          <w:color w:val="333333"/>
          <w:sz w:val="24"/>
        </w:rPr>
        <w:t>may</w:t>
      </w:r>
      <w:r>
        <w:rPr>
          <w:color w:val="333333"/>
          <w:spacing w:val="-2"/>
          <w:sz w:val="24"/>
        </w:rPr>
        <w:t xml:space="preserve"> </w:t>
      </w:r>
      <w:r>
        <w:rPr>
          <w:color w:val="333333"/>
          <w:sz w:val="24"/>
        </w:rPr>
        <w:t>enter a</w:t>
      </w:r>
      <w:r>
        <w:rPr>
          <w:color w:val="333333"/>
          <w:spacing w:val="-5"/>
          <w:sz w:val="24"/>
        </w:rPr>
        <w:t xml:space="preserve"> </w:t>
      </w:r>
      <w:r>
        <w:rPr>
          <w:color w:val="333333"/>
          <w:sz w:val="24"/>
        </w:rPr>
        <w:t>hibernation state</w:t>
      </w:r>
      <w:r>
        <w:rPr>
          <w:color w:val="333333"/>
          <w:spacing w:val="-5"/>
          <w:sz w:val="24"/>
        </w:rPr>
        <w:t xml:space="preserve"> </w:t>
      </w:r>
      <w:r>
        <w:rPr>
          <w:color w:val="333333"/>
          <w:sz w:val="24"/>
        </w:rPr>
        <w:t>after a period of inactivity. If the</w:t>
      </w:r>
      <w:r>
        <w:rPr>
          <w:color w:val="333333"/>
          <w:spacing w:val="-3"/>
          <w:sz w:val="24"/>
        </w:rPr>
        <w:t xml:space="preserve"> </w:t>
      </w:r>
      <w:r>
        <w:rPr>
          <w:color w:val="333333"/>
          <w:sz w:val="24"/>
        </w:rPr>
        <w:t>instance hibernates during an active</w:t>
      </w:r>
      <w:r>
        <w:rPr>
          <w:color w:val="333333"/>
          <w:spacing w:val="-1"/>
          <w:sz w:val="24"/>
        </w:rPr>
        <w:t xml:space="preserve"> </w:t>
      </w:r>
      <w:r>
        <w:rPr>
          <w:color w:val="333333"/>
          <w:sz w:val="24"/>
        </w:rPr>
        <w:t>development session, the Update Set may need to be reviewed to confirm that all changes were captured before the instance went offline.</w:t>
      </w:r>
    </w:p>
    <w:p w14:paraId="2AF90C23" w14:textId="77777777" w:rsidR="009C1DC3" w:rsidRDefault="009C1DC3">
      <w:pPr>
        <w:pStyle w:val="BodyText"/>
        <w:spacing w:before="85"/>
      </w:pPr>
    </w:p>
    <w:p w14:paraId="2F535D07" w14:textId="77777777" w:rsidR="009C1DC3" w:rsidRDefault="002F5CAA">
      <w:pPr>
        <w:pStyle w:val="Heading1"/>
        <w:numPr>
          <w:ilvl w:val="0"/>
          <w:numId w:val="1"/>
        </w:numPr>
        <w:tabs>
          <w:tab w:val="left" w:pos="925"/>
        </w:tabs>
        <w:ind w:left="925" w:hanging="618"/>
      </w:pPr>
      <w:bookmarkStart w:id="15" w:name="12.Future_Enhancements"/>
      <w:bookmarkEnd w:id="15"/>
      <w:r>
        <w:t>Future</w:t>
      </w:r>
      <w:r>
        <w:rPr>
          <w:spacing w:val="-20"/>
        </w:rPr>
        <w:t xml:space="preserve"> </w:t>
      </w:r>
      <w:r>
        <w:rPr>
          <w:spacing w:val="-2"/>
        </w:rPr>
        <w:t>Enhancements</w:t>
      </w:r>
    </w:p>
    <w:p w14:paraId="2C24A5DE" w14:textId="77777777" w:rsidR="009C1DC3" w:rsidRDefault="002F5CAA">
      <w:pPr>
        <w:pStyle w:val="BodyText"/>
        <w:spacing w:before="10"/>
        <w:rPr>
          <w:rFonts w:ascii="Arial"/>
          <w:b/>
          <w:sz w:val="4"/>
        </w:rPr>
      </w:pPr>
      <w:r>
        <w:rPr>
          <w:rFonts w:ascii="Arial"/>
          <w:b/>
          <w:noProof/>
          <w:sz w:val="4"/>
        </w:rPr>
        <mc:AlternateContent>
          <mc:Choice Requires="wps">
            <w:drawing>
              <wp:anchor distT="0" distB="0" distL="0" distR="0" simplePos="0" relativeHeight="251669504" behindDoc="1" locked="0" layoutInCell="1" allowOverlap="1" wp14:anchorId="71F3BF94" wp14:editId="2F09813C">
                <wp:simplePos x="0" y="0"/>
                <wp:positionH relativeFrom="page">
                  <wp:posOffset>914400</wp:posOffset>
                </wp:positionH>
                <wp:positionV relativeFrom="paragraph">
                  <wp:posOffset>50800</wp:posOffset>
                </wp:positionV>
                <wp:extent cx="5845810" cy="1270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4BE8A194" id="Graphic 78" o:spid="_x0000_s1026" style="position:absolute;margin-left:1in;margin-top:4pt;width:460.3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tzTY1/4BAAByBAAADgAAAAAAAAAAAAAAAAAu&#10;AgAAZHJzL2Uyb0RvYy54bWxQSwECLQAUAAYACAAAACEAKnaTZNkAAAAJAQAADwAAAAAAAAAAAAAA&#10;AABYBAAAZHJzL2Rvd25yZXYueG1sUEsFBgAAAAAEAAQA8wAAAF4FAAAAAA==&#10;" path="m5845809,12192l,12192,,,5845809,r,12192xe" fillcolor="#2c6cb4" stroked="f">
                <v:path arrowok="t"/>
                <w10:wrap type="topAndBottom" anchorx="page"/>
              </v:shape>
            </w:pict>
          </mc:Fallback>
        </mc:AlternateContent>
      </w:r>
    </w:p>
    <w:p w14:paraId="14FC04B3" w14:textId="77777777" w:rsidR="009C1DC3" w:rsidRDefault="009C1DC3">
      <w:pPr>
        <w:pStyle w:val="BodyText"/>
        <w:spacing w:before="90"/>
        <w:rPr>
          <w:rFonts w:ascii="Arial"/>
          <w:b/>
          <w:sz w:val="32"/>
        </w:rPr>
      </w:pPr>
    </w:p>
    <w:p w14:paraId="234D12B5" w14:textId="77777777" w:rsidR="009C1DC3" w:rsidRDefault="002F5CAA">
      <w:pPr>
        <w:pStyle w:val="ListParagraph"/>
        <w:numPr>
          <w:ilvl w:val="0"/>
          <w:numId w:val="4"/>
        </w:numPr>
        <w:tabs>
          <w:tab w:val="left" w:pos="1027"/>
        </w:tabs>
        <w:spacing w:line="360" w:lineRule="auto"/>
        <w:ind w:right="997"/>
        <w:jc w:val="both"/>
        <w:rPr>
          <w:sz w:val="24"/>
        </w:rPr>
      </w:pPr>
      <w:r>
        <w:rPr>
          <w:color w:val="333333"/>
          <w:sz w:val="24"/>
        </w:rPr>
        <w:t>Implement a</w:t>
      </w:r>
      <w:r>
        <w:rPr>
          <w:color w:val="333333"/>
          <w:spacing w:val="-1"/>
          <w:sz w:val="24"/>
        </w:rPr>
        <w:t xml:space="preserve"> </w:t>
      </w:r>
      <w:r>
        <w:rPr>
          <w:color w:val="333333"/>
          <w:sz w:val="24"/>
        </w:rPr>
        <w:t>complementary Data Policy on the</w:t>
      </w:r>
      <w:r>
        <w:rPr>
          <w:color w:val="333333"/>
          <w:spacing w:val="-1"/>
          <w:sz w:val="24"/>
        </w:rPr>
        <w:t xml:space="preserve"> </w:t>
      </w:r>
      <w:r>
        <w:rPr>
          <w:color w:val="333333"/>
          <w:sz w:val="24"/>
        </w:rPr>
        <w:t>Incident table to</w:t>
      </w:r>
      <w:r>
        <w:rPr>
          <w:color w:val="333333"/>
          <w:spacing w:val="-3"/>
          <w:sz w:val="24"/>
        </w:rPr>
        <w:t xml:space="preserve"> </w:t>
      </w:r>
      <w:r>
        <w:rPr>
          <w:color w:val="333333"/>
          <w:sz w:val="24"/>
        </w:rPr>
        <w:t>enforce the</w:t>
      </w:r>
      <w:r>
        <w:rPr>
          <w:color w:val="333333"/>
          <w:spacing w:val="-1"/>
          <w:sz w:val="24"/>
        </w:rPr>
        <w:t xml:space="preserve"> </w:t>
      </w:r>
      <w:r>
        <w:rPr>
          <w:color w:val="333333"/>
          <w:sz w:val="24"/>
        </w:rPr>
        <w:t>Priority mandatory</w:t>
      </w:r>
      <w:r>
        <w:rPr>
          <w:color w:val="333333"/>
          <w:spacing w:val="-7"/>
          <w:sz w:val="24"/>
        </w:rPr>
        <w:t xml:space="preserve"> </w:t>
      </w:r>
      <w:r>
        <w:rPr>
          <w:color w:val="333333"/>
          <w:sz w:val="24"/>
        </w:rPr>
        <w:t>rule</w:t>
      </w:r>
      <w:r>
        <w:rPr>
          <w:color w:val="333333"/>
          <w:spacing w:val="-8"/>
          <w:sz w:val="24"/>
        </w:rPr>
        <w:t xml:space="preserve"> </w:t>
      </w:r>
      <w:r>
        <w:rPr>
          <w:color w:val="333333"/>
          <w:sz w:val="24"/>
        </w:rPr>
        <w:t>at</w:t>
      </w:r>
      <w:r>
        <w:rPr>
          <w:color w:val="333333"/>
          <w:spacing w:val="-6"/>
          <w:sz w:val="24"/>
        </w:rPr>
        <w:t xml:space="preserve"> </w:t>
      </w:r>
      <w:r>
        <w:rPr>
          <w:color w:val="333333"/>
          <w:sz w:val="24"/>
        </w:rPr>
        <w:t>the</w:t>
      </w:r>
      <w:r>
        <w:rPr>
          <w:color w:val="333333"/>
          <w:spacing w:val="-8"/>
          <w:sz w:val="24"/>
        </w:rPr>
        <w:t xml:space="preserve"> </w:t>
      </w:r>
      <w:r>
        <w:rPr>
          <w:color w:val="333333"/>
          <w:sz w:val="24"/>
        </w:rPr>
        <w:t>server</w:t>
      </w:r>
      <w:r>
        <w:rPr>
          <w:color w:val="333333"/>
          <w:spacing w:val="-3"/>
          <w:sz w:val="24"/>
        </w:rPr>
        <w:t xml:space="preserve"> </w:t>
      </w:r>
      <w:r>
        <w:rPr>
          <w:color w:val="333333"/>
          <w:sz w:val="24"/>
        </w:rPr>
        <w:t>side,</w:t>
      </w:r>
      <w:r>
        <w:rPr>
          <w:color w:val="333333"/>
          <w:spacing w:val="-9"/>
          <w:sz w:val="24"/>
        </w:rPr>
        <w:t xml:space="preserve"> </w:t>
      </w:r>
      <w:r>
        <w:rPr>
          <w:color w:val="333333"/>
          <w:sz w:val="24"/>
        </w:rPr>
        <w:t>ensuring</w:t>
      </w:r>
      <w:r>
        <w:rPr>
          <w:color w:val="333333"/>
          <w:spacing w:val="-7"/>
          <w:sz w:val="24"/>
        </w:rPr>
        <w:t xml:space="preserve"> </w:t>
      </w:r>
      <w:r>
        <w:rPr>
          <w:color w:val="333333"/>
          <w:sz w:val="24"/>
        </w:rPr>
        <w:t>that</w:t>
      </w:r>
      <w:r>
        <w:rPr>
          <w:color w:val="333333"/>
          <w:spacing w:val="-6"/>
          <w:sz w:val="24"/>
        </w:rPr>
        <w:t xml:space="preserve"> </w:t>
      </w:r>
      <w:r>
        <w:rPr>
          <w:color w:val="333333"/>
          <w:sz w:val="24"/>
        </w:rPr>
        <w:t>the</w:t>
      </w:r>
      <w:r>
        <w:rPr>
          <w:color w:val="333333"/>
          <w:spacing w:val="-9"/>
          <w:sz w:val="24"/>
        </w:rPr>
        <w:t xml:space="preserve"> </w:t>
      </w:r>
      <w:r>
        <w:rPr>
          <w:color w:val="333333"/>
          <w:sz w:val="24"/>
        </w:rPr>
        <w:t>constraint</w:t>
      </w:r>
      <w:r>
        <w:rPr>
          <w:color w:val="333333"/>
          <w:spacing w:val="-6"/>
          <w:sz w:val="24"/>
        </w:rPr>
        <w:t xml:space="preserve"> </w:t>
      </w:r>
      <w:r>
        <w:rPr>
          <w:color w:val="333333"/>
          <w:sz w:val="24"/>
        </w:rPr>
        <w:t>is</w:t>
      </w:r>
      <w:r>
        <w:rPr>
          <w:color w:val="333333"/>
          <w:spacing w:val="-7"/>
          <w:sz w:val="24"/>
        </w:rPr>
        <w:t xml:space="preserve"> </w:t>
      </w:r>
      <w:r>
        <w:rPr>
          <w:color w:val="333333"/>
          <w:sz w:val="24"/>
        </w:rPr>
        <w:t>applied</w:t>
      </w:r>
      <w:r>
        <w:rPr>
          <w:color w:val="333333"/>
          <w:spacing w:val="-4"/>
          <w:sz w:val="24"/>
        </w:rPr>
        <w:t xml:space="preserve"> </w:t>
      </w:r>
      <w:r>
        <w:rPr>
          <w:color w:val="333333"/>
          <w:sz w:val="24"/>
        </w:rPr>
        <w:t>even</w:t>
      </w:r>
      <w:r>
        <w:rPr>
          <w:color w:val="333333"/>
          <w:spacing w:val="-7"/>
          <w:sz w:val="24"/>
        </w:rPr>
        <w:t xml:space="preserve"> </w:t>
      </w:r>
      <w:r>
        <w:rPr>
          <w:color w:val="333333"/>
          <w:sz w:val="24"/>
        </w:rPr>
        <w:t>for</w:t>
      </w:r>
      <w:r>
        <w:rPr>
          <w:color w:val="333333"/>
          <w:spacing w:val="-8"/>
          <w:sz w:val="24"/>
        </w:rPr>
        <w:t xml:space="preserve"> </w:t>
      </w:r>
      <w:r>
        <w:rPr>
          <w:color w:val="333333"/>
          <w:sz w:val="24"/>
        </w:rPr>
        <w:t>API- based or import-based record updates that bypass the form entirely.</w:t>
      </w:r>
    </w:p>
    <w:p w14:paraId="5ED36EC3" w14:textId="77777777" w:rsidR="009C1DC3" w:rsidRDefault="002F5CAA">
      <w:pPr>
        <w:pStyle w:val="ListParagraph"/>
        <w:numPr>
          <w:ilvl w:val="0"/>
          <w:numId w:val="4"/>
        </w:numPr>
        <w:tabs>
          <w:tab w:val="left" w:pos="1027"/>
        </w:tabs>
        <w:spacing w:before="81" w:line="360" w:lineRule="auto"/>
        <w:ind w:right="857"/>
        <w:rPr>
          <w:sz w:val="24"/>
        </w:rPr>
      </w:pPr>
      <w:r>
        <w:rPr>
          <w:color w:val="333333"/>
          <w:sz w:val="24"/>
        </w:rPr>
        <w:t>Extend the UI Policy framework to enforce additional contextually relevant fields at other</w:t>
      </w:r>
      <w:r>
        <w:rPr>
          <w:color w:val="333333"/>
          <w:spacing w:val="-7"/>
          <w:sz w:val="24"/>
        </w:rPr>
        <w:t xml:space="preserve"> </w:t>
      </w:r>
      <w:r>
        <w:rPr>
          <w:color w:val="333333"/>
          <w:sz w:val="24"/>
        </w:rPr>
        <w:t>state</w:t>
      </w:r>
      <w:r>
        <w:rPr>
          <w:color w:val="333333"/>
          <w:spacing w:val="-9"/>
          <w:sz w:val="24"/>
        </w:rPr>
        <w:t xml:space="preserve"> </w:t>
      </w:r>
      <w:r>
        <w:rPr>
          <w:color w:val="333333"/>
          <w:sz w:val="24"/>
        </w:rPr>
        <w:t>transitions.</w:t>
      </w:r>
      <w:r>
        <w:rPr>
          <w:color w:val="333333"/>
          <w:spacing w:val="-8"/>
          <w:sz w:val="24"/>
        </w:rPr>
        <w:t xml:space="preserve"> </w:t>
      </w:r>
      <w:r>
        <w:rPr>
          <w:color w:val="333333"/>
          <w:sz w:val="24"/>
        </w:rPr>
        <w:t>For</w:t>
      </w:r>
      <w:r>
        <w:rPr>
          <w:color w:val="333333"/>
          <w:spacing w:val="-2"/>
          <w:sz w:val="24"/>
        </w:rPr>
        <w:t xml:space="preserve"> </w:t>
      </w:r>
      <w:r>
        <w:rPr>
          <w:color w:val="333333"/>
          <w:sz w:val="24"/>
        </w:rPr>
        <w:t>example,</w:t>
      </w:r>
      <w:r>
        <w:rPr>
          <w:color w:val="333333"/>
          <w:spacing w:val="-8"/>
          <w:sz w:val="24"/>
        </w:rPr>
        <w:t xml:space="preserve"> </w:t>
      </w:r>
      <w:r>
        <w:rPr>
          <w:color w:val="333333"/>
          <w:sz w:val="24"/>
        </w:rPr>
        <w:t>making</w:t>
      </w:r>
      <w:r>
        <w:rPr>
          <w:color w:val="333333"/>
          <w:spacing w:val="-6"/>
          <w:sz w:val="24"/>
        </w:rPr>
        <w:t xml:space="preserve"> </w:t>
      </w:r>
      <w:r>
        <w:rPr>
          <w:color w:val="333333"/>
          <w:sz w:val="24"/>
        </w:rPr>
        <w:t>the</w:t>
      </w:r>
      <w:r>
        <w:rPr>
          <w:color w:val="333333"/>
          <w:spacing w:val="-9"/>
          <w:sz w:val="24"/>
        </w:rPr>
        <w:t xml:space="preserve"> </w:t>
      </w:r>
      <w:r>
        <w:rPr>
          <w:color w:val="333333"/>
          <w:sz w:val="24"/>
        </w:rPr>
        <w:t>Resolution</w:t>
      </w:r>
      <w:r>
        <w:rPr>
          <w:color w:val="333333"/>
          <w:spacing w:val="-11"/>
          <w:sz w:val="24"/>
        </w:rPr>
        <w:t xml:space="preserve"> </w:t>
      </w:r>
      <w:r>
        <w:rPr>
          <w:color w:val="333333"/>
          <w:sz w:val="24"/>
        </w:rPr>
        <w:t>Notes</w:t>
      </w:r>
      <w:r>
        <w:rPr>
          <w:color w:val="333333"/>
          <w:spacing w:val="-3"/>
          <w:sz w:val="24"/>
        </w:rPr>
        <w:t xml:space="preserve"> </w:t>
      </w:r>
      <w:r>
        <w:rPr>
          <w:color w:val="333333"/>
          <w:sz w:val="24"/>
        </w:rPr>
        <w:t>and</w:t>
      </w:r>
      <w:r>
        <w:rPr>
          <w:color w:val="333333"/>
          <w:spacing w:val="-6"/>
          <w:sz w:val="24"/>
        </w:rPr>
        <w:t xml:space="preserve"> </w:t>
      </w:r>
      <w:r>
        <w:rPr>
          <w:color w:val="333333"/>
          <w:sz w:val="24"/>
        </w:rPr>
        <w:t>Resolution</w:t>
      </w:r>
      <w:r>
        <w:rPr>
          <w:color w:val="333333"/>
          <w:spacing w:val="-13"/>
          <w:sz w:val="24"/>
        </w:rPr>
        <w:t xml:space="preserve"> </w:t>
      </w:r>
      <w:r>
        <w:rPr>
          <w:color w:val="333333"/>
          <w:sz w:val="24"/>
        </w:rPr>
        <w:t>Code fields mandatory when State changes to Resolved, and requiring Category and Subcategory before an incident can be Assigned.</w:t>
      </w:r>
    </w:p>
    <w:p w14:paraId="704D13D7" w14:textId="77777777" w:rsidR="009C1DC3" w:rsidRDefault="002F5CAA">
      <w:pPr>
        <w:pStyle w:val="ListParagraph"/>
        <w:numPr>
          <w:ilvl w:val="0"/>
          <w:numId w:val="4"/>
        </w:numPr>
        <w:tabs>
          <w:tab w:val="left" w:pos="1027"/>
        </w:tabs>
        <w:spacing w:before="79" w:line="360" w:lineRule="auto"/>
        <w:ind w:right="875"/>
        <w:jc w:val="both"/>
        <w:rPr>
          <w:sz w:val="24"/>
        </w:rPr>
      </w:pPr>
      <w:r>
        <w:rPr>
          <w:color w:val="333333"/>
          <w:sz w:val="24"/>
        </w:rPr>
        <w:t>Configure</w:t>
      </w:r>
      <w:r>
        <w:rPr>
          <w:color w:val="333333"/>
          <w:spacing w:val="-1"/>
          <w:sz w:val="24"/>
        </w:rPr>
        <w:t xml:space="preserve"> </w:t>
      </w:r>
      <w:r>
        <w:rPr>
          <w:color w:val="333333"/>
          <w:sz w:val="24"/>
        </w:rPr>
        <w:t>an automated notification or</w:t>
      </w:r>
      <w:r>
        <w:rPr>
          <w:color w:val="333333"/>
          <w:spacing w:val="-1"/>
          <w:sz w:val="24"/>
        </w:rPr>
        <w:t xml:space="preserve"> </w:t>
      </w:r>
      <w:r>
        <w:rPr>
          <w:color w:val="333333"/>
          <w:sz w:val="24"/>
        </w:rPr>
        <w:t>task assignment trigger using a</w:t>
      </w:r>
      <w:r>
        <w:rPr>
          <w:color w:val="333333"/>
          <w:spacing w:val="-1"/>
          <w:sz w:val="24"/>
        </w:rPr>
        <w:t xml:space="preserve"> </w:t>
      </w:r>
      <w:r>
        <w:rPr>
          <w:color w:val="333333"/>
          <w:sz w:val="24"/>
        </w:rPr>
        <w:t>Flow Designer flow</w:t>
      </w:r>
      <w:r>
        <w:rPr>
          <w:color w:val="333333"/>
          <w:spacing w:val="-9"/>
          <w:sz w:val="24"/>
        </w:rPr>
        <w:t xml:space="preserve"> </w:t>
      </w:r>
      <w:r>
        <w:rPr>
          <w:color w:val="333333"/>
          <w:sz w:val="24"/>
        </w:rPr>
        <w:t>that</w:t>
      </w:r>
      <w:r>
        <w:rPr>
          <w:color w:val="333333"/>
          <w:spacing w:val="-5"/>
          <w:sz w:val="24"/>
        </w:rPr>
        <w:t xml:space="preserve"> </w:t>
      </w:r>
      <w:r>
        <w:rPr>
          <w:color w:val="333333"/>
          <w:sz w:val="24"/>
        </w:rPr>
        <w:t>fires</w:t>
      </w:r>
      <w:r>
        <w:rPr>
          <w:color w:val="333333"/>
          <w:spacing w:val="-4"/>
          <w:sz w:val="24"/>
        </w:rPr>
        <w:t xml:space="preserve"> </w:t>
      </w:r>
      <w:r>
        <w:rPr>
          <w:color w:val="333333"/>
          <w:sz w:val="24"/>
        </w:rPr>
        <w:t>when</w:t>
      </w:r>
      <w:r>
        <w:rPr>
          <w:color w:val="333333"/>
          <w:spacing w:val="-5"/>
          <w:sz w:val="24"/>
        </w:rPr>
        <w:t xml:space="preserve"> </w:t>
      </w:r>
      <w:r>
        <w:rPr>
          <w:color w:val="333333"/>
          <w:sz w:val="24"/>
        </w:rPr>
        <w:t>an</w:t>
      </w:r>
      <w:r>
        <w:rPr>
          <w:color w:val="333333"/>
          <w:spacing w:val="-4"/>
          <w:sz w:val="24"/>
        </w:rPr>
        <w:t xml:space="preserve"> </w:t>
      </w:r>
      <w:r>
        <w:rPr>
          <w:color w:val="333333"/>
          <w:sz w:val="24"/>
        </w:rPr>
        <w:t>incident</w:t>
      </w:r>
      <w:r>
        <w:rPr>
          <w:color w:val="333333"/>
          <w:spacing w:val="-8"/>
          <w:sz w:val="24"/>
        </w:rPr>
        <w:t xml:space="preserve"> </w:t>
      </w:r>
      <w:r>
        <w:rPr>
          <w:color w:val="333333"/>
          <w:sz w:val="24"/>
        </w:rPr>
        <w:t>transitions</w:t>
      </w:r>
      <w:r>
        <w:rPr>
          <w:color w:val="333333"/>
          <w:spacing w:val="-8"/>
          <w:sz w:val="24"/>
        </w:rPr>
        <w:t xml:space="preserve"> </w:t>
      </w:r>
      <w:r>
        <w:rPr>
          <w:color w:val="333333"/>
          <w:sz w:val="24"/>
        </w:rPr>
        <w:t>to</w:t>
      </w:r>
      <w:r>
        <w:rPr>
          <w:color w:val="333333"/>
          <w:spacing w:val="-8"/>
          <w:sz w:val="24"/>
        </w:rPr>
        <w:t xml:space="preserve"> </w:t>
      </w:r>
      <w:r>
        <w:rPr>
          <w:color w:val="333333"/>
          <w:sz w:val="24"/>
        </w:rPr>
        <w:t>"In</w:t>
      </w:r>
      <w:r>
        <w:rPr>
          <w:color w:val="333333"/>
          <w:spacing w:val="-2"/>
          <w:sz w:val="24"/>
        </w:rPr>
        <w:t xml:space="preserve"> </w:t>
      </w:r>
      <w:r>
        <w:rPr>
          <w:color w:val="333333"/>
          <w:sz w:val="24"/>
        </w:rPr>
        <w:t>Progress"</w:t>
      </w:r>
      <w:r>
        <w:rPr>
          <w:color w:val="333333"/>
          <w:spacing w:val="-5"/>
          <w:sz w:val="24"/>
        </w:rPr>
        <w:t xml:space="preserve"> </w:t>
      </w:r>
      <w:r>
        <w:rPr>
          <w:color w:val="333333"/>
          <w:sz w:val="24"/>
        </w:rPr>
        <w:t>without</w:t>
      </w:r>
      <w:r>
        <w:rPr>
          <w:color w:val="333333"/>
          <w:spacing w:val="-8"/>
          <w:sz w:val="24"/>
        </w:rPr>
        <w:t xml:space="preserve"> </w:t>
      </w:r>
      <w:r>
        <w:rPr>
          <w:color w:val="333333"/>
          <w:sz w:val="24"/>
        </w:rPr>
        <w:t>a</w:t>
      </w:r>
      <w:r>
        <w:rPr>
          <w:color w:val="333333"/>
          <w:spacing w:val="-7"/>
          <w:sz w:val="24"/>
        </w:rPr>
        <w:t xml:space="preserve"> </w:t>
      </w:r>
      <w:r>
        <w:rPr>
          <w:color w:val="333333"/>
          <w:sz w:val="24"/>
        </w:rPr>
        <w:t>Priority</w:t>
      </w:r>
      <w:r>
        <w:rPr>
          <w:color w:val="333333"/>
          <w:spacing w:val="-8"/>
          <w:sz w:val="24"/>
        </w:rPr>
        <w:t xml:space="preserve"> </w:t>
      </w:r>
      <w:r>
        <w:rPr>
          <w:color w:val="333333"/>
          <w:sz w:val="24"/>
        </w:rPr>
        <w:t>value,</w:t>
      </w:r>
      <w:r>
        <w:rPr>
          <w:color w:val="333333"/>
          <w:spacing w:val="-4"/>
          <w:sz w:val="24"/>
        </w:rPr>
        <w:t xml:space="preserve"> </w:t>
      </w:r>
      <w:r>
        <w:rPr>
          <w:color w:val="333333"/>
          <w:sz w:val="24"/>
        </w:rPr>
        <w:t>as a compensating control for the API bypass scenario described in Section 16.</w:t>
      </w:r>
    </w:p>
    <w:p w14:paraId="57FF199D" w14:textId="77777777" w:rsidR="009C1DC3" w:rsidRDefault="002F5CAA">
      <w:pPr>
        <w:pStyle w:val="ListParagraph"/>
        <w:numPr>
          <w:ilvl w:val="0"/>
          <w:numId w:val="4"/>
        </w:numPr>
        <w:tabs>
          <w:tab w:val="left" w:pos="1027"/>
        </w:tabs>
        <w:spacing w:before="81" w:line="360" w:lineRule="auto"/>
        <w:ind w:right="1018"/>
        <w:rPr>
          <w:sz w:val="24"/>
        </w:rPr>
      </w:pPr>
      <w:r>
        <w:rPr>
          <w:color w:val="333333"/>
          <w:sz w:val="24"/>
        </w:rPr>
        <w:t>Explore the use of Automated Test Framework (ATF) test suites to automate the regression</w:t>
      </w:r>
      <w:r>
        <w:rPr>
          <w:color w:val="333333"/>
          <w:spacing w:val="-6"/>
          <w:sz w:val="24"/>
        </w:rPr>
        <w:t xml:space="preserve"> </w:t>
      </w:r>
      <w:r>
        <w:rPr>
          <w:color w:val="333333"/>
          <w:sz w:val="24"/>
        </w:rPr>
        <w:t>testing</w:t>
      </w:r>
      <w:r>
        <w:rPr>
          <w:color w:val="333333"/>
          <w:spacing w:val="-11"/>
          <w:sz w:val="24"/>
        </w:rPr>
        <w:t xml:space="preserve"> </w:t>
      </w:r>
      <w:r>
        <w:rPr>
          <w:color w:val="333333"/>
          <w:sz w:val="24"/>
        </w:rPr>
        <w:t>of</w:t>
      </w:r>
      <w:r>
        <w:rPr>
          <w:color w:val="333333"/>
          <w:spacing w:val="-7"/>
          <w:sz w:val="24"/>
        </w:rPr>
        <w:t xml:space="preserve"> </w:t>
      </w:r>
      <w:r>
        <w:rPr>
          <w:color w:val="333333"/>
          <w:sz w:val="24"/>
        </w:rPr>
        <w:t>UI</w:t>
      </w:r>
      <w:r>
        <w:rPr>
          <w:color w:val="333333"/>
          <w:spacing w:val="-7"/>
          <w:sz w:val="24"/>
        </w:rPr>
        <w:t xml:space="preserve"> </w:t>
      </w:r>
      <w:r>
        <w:rPr>
          <w:color w:val="333333"/>
          <w:sz w:val="24"/>
        </w:rPr>
        <w:t>Policies</w:t>
      </w:r>
      <w:r>
        <w:rPr>
          <w:color w:val="333333"/>
          <w:spacing w:val="-6"/>
          <w:sz w:val="24"/>
        </w:rPr>
        <w:t xml:space="preserve"> </w:t>
      </w:r>
      <w:r>
        <w:rPr>
          <w:color w:val="333333"/>
          <w:sz w:val="24"/>
        </w:rPr>
        <w:t>across</w:t>
      </w:r>
      <w:r>
        <w:rPr>
          <w:color w:val="333333"/>
          <w:spacing w:val="-6"/>
          <w:sz w:val="24"/>
        </w:rPr>
        <w:t xml:space="preserve"> </w:t>
      </w:r>
      <w:r>
        <w:rPr>
          <w:color w:val="333333"/>
          <w:sz w:val="24"/>
        </w:rPr>
        <w:t>multiple</w:t>
      </w:r>
      <w:r>
        <w:rPr>
          <w:color w:val="333333"/>
          <w:spacing w:val="-7"/>
          <w:sz w:val="24"/>
        </w:rPr>
        <w:t xml:space="preserve"> </w:t>
      </w:r>
      <w:r>
        <w:rPr>
          <w:color w:val="333333"/>
          <w:sz w:val="24"/>
        </w:rPr>
        <w:t>Incident</w:t>
      </w:r>
      <w:r>
        <w:rPr>
          <w:color w:val="333333"/>
          <w:spacing w:val="-5"/>
          <w:sz w:val="24"/>
        </w:rPr>
        <w:t xml:space="preserve"> </w:t>
      </w:r>
      <w:r>
        <w:rPr>
          <w:color w:val="333333"/>
          <w:sz w:val="24"/>
        </w:rPr>
        <w:t>scenarios,</w:t>
      </w:r>
      <w:r>
        <w:rPr>
          <w:color w:val="333333"/>
          <w:spacing w:val="-6"/>
          <w:sz w:val="24"/>
        </w:rPr>
        <w:t xml:space="preserve"> </w:t>
      </w:r>
      <w:r>
        <w:rPr>
          <w:color w:val="333333"/>
          <w:sz w:val="24"/>
        </w:rPr>
        <w:t>reducing</w:t>
      </w:r>
      <w:r>
        <w:rPr>
          <w:color w:val="333333"/>
          <w:spacing w:val="-6"/>
          <w:sz w:val="24"/>
        </w:rPr>
        <w:t xml:space="preserve"> </w:t>
      </w:r>
      <w:r>
        <w:rPr>
          <w:color w:val="333333"/>
          <w:sz w:val="24"/>
        </w:rPr>
        <w:t>the</w:t>
      </w:r>
      <w:r>
        <w:rPr>
          <w:color w:val="333333"/>
          <w:spacing w:val="-7"/>
          <w:sz w:val="24"/>
        </w:rPr>
        <w:t xml:space="preserve"> </w:t>
      </w:r>
      <w:r>
        <w:rPr>
          <w:color w:val="333333"/>
          <w:sz w:val="24"/>
        </w:rPr>
        <w:t>time required for manual validation after each Update Set migration.</w:t>
      </w:r>
    </w:p>
    <w:p w14:paraId="70867546" w14:textId="77777777" w:rsidR="009C1DC3" w:rsidRDefault="009C1DC3">
      <w:pPr>
        <w:pStyle w:val="ListParagraph"/>
        <w:spacing w:line="360" w:lineRule="auto"/>
        <w:rPr>
          <w:sz w:val="24"/>
        </w:rPr>
        <w:sectPr w:rsidR="009C1DC3">
          <w:pgSz w:w="11910" w:h="16840"/>
          <w:pgMar w:top="1360" w:right="566" w:bottom="280" w:left="1133" w:header="720" w:footer="720" w:gutter="0"/>
          <w:cols w:space="720"/>
        </w:sectPr>
      </w:pPr>
    </w:p>
    <w:p w14:paraId="714DE514" w14:textId="77777777" w:rsidR="009C1DC3" w:rsidRDefault="002F5CAA">
      <w:pPr>
        <w:pStyle w:val="Heading1"/>
        <w:numPr>
          <w:ilvl w:val="0"/>
          <w:numId w:val="1"/>
        </w:numPr>
        <w:tabs>
          <w:tab w:val="left" w:pos="838"/>
        </w:tabs>
        <w:spacing w:before="254"/>
        <w:ind w:left="838" w:hanging="531"/>
      </w:pPr>
      <w:bookmarkStart w:id="16" w:name="13.Conclusion"/>
      <w:bookmarkEnd w:id="16"/>
      <w:r>
        <w:rPr>
          <w:spacing w:val="-2"/>
        </w:rPr>
        <w:lastRenderedPageBreak/>
        <w:t>Conclusion</w:t>
      </w:r>
    </w:p>
    <w:p w14:paraId="545A2AC6" w14:textId="77777777" w:rsidR="009C1DC3" w:rsidRDefault="002F5CAA">
      <w:pPr>
        <w:pStyle w:val="BodyText"/>
        <w:spacing w:before="9"/>
        <w:rPr>
          <w:rFonts w:ascii="Arial"/>
          <w:b/>
          <w:sz w:val="4"/>
        </w:rPr>
      </w:pPr>
      <w:r>
        <w:rPr>
          <w:rFonts w:ascii="Arial"/>
          <w:b/>
          <w:noProof/>
          <w:sz w:val="4"/>
        </w:rPr>
        <mc:AlternateContent>
          <mc:Choice Requires="wps">
            <w:drawing>
              <wp:anchor distT="0" distB="0" distL="0" distR="0" simplePos="0" relativeHeight="251670528" behindDoc="1" locked="0" layoutInCell="1" allowOverlap="1" wp14:anchorId="1AAFA700" wp14:editId="5FA67A6C">
                <wp:simplePos x="0" y="0"/>
                <wp:positionH relativeFrom="page">
                  <wp:posOffset>914400</wp:posOffset>
                </wp:positionH>
                <wp:positionV relativeFrom="paragraph">
                  <wp:posOffset>50165</wp:posOffset>
                </wp:positionV>
                <wp:extent cx="5845810" cy="12700"/>
                <wp:effectExtent l="0" t="0" r="0" b="0"/>
                <wp:wrapTopAndBottom/>
                <wp:docPr id="79" name="Graphic 79"/>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65372443" id="Graphic 79" o:spid="_x0000_s1026" style="position:absolute;margin-left:1in;margin-top:3.95pt;width:460.3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Lc02Nf+AQAAcgQAAA4AAAAAAAAAAAAAAAAA&#10;LgIAAGRycy9lMm9Eb2MueG1sUEsBAi0AFAAGAAgAAAAhALv1t17aAAAACAEAAA8AAAAAAAAAAAAA&#10;AAAAWAQAAGRycy9kb3ducmV2LnhtbFBLBQYAAAAABAAEAPMAAABfBQAAAAA=&#10;" path="m5845809,12192l,12192,,,5845809,r,12192xe" fillcolor="#2c6cb4" stroked="f">
                <v:path arrowok="t"/>
                <w10:wrap type="topAndBottom" anchorx="page"/>
              </v:shape>
            </w:pict>
          </mc:Fallback>
        </mc:AlternateContent>
      </w:r>
    </w:p>
    <w:p w14:paraId="2227C72C" w14:textId="77777777" w:rsidR="009C1DC3" w:rsidRDefault="009C1DC3">
      <w:pPr>
        <w:pStyle w:val="BodyText"/>
        <w:spacing w:before="29"/>
        <w:rPr>
          <w:rFonts w:ascii="Arial"/>
          <w:b/>
          <w:sz w:val="32"/>
        </w:rPr>
      </w:pPr>
    </w:p>
    <w:p w14:paraId="6B10A345" w14:textId="77777777" w:rsidR="009C1DC3" w:rsidRDefault="002F5CAA">
      <w:pPr>
        <w:pStyle w:val="BodyText"/>
        <w:spacing w:line="360" w:lineRule="auto"/>
        <w:ind w:left="307" w:right="688" w:firstLine="360"/>
        <w:jc w:val="both"/>
      </w:pPr>
      <w:r>
        <w:rPr>
          <w:color w:val="333333"/>
        </w:rPr>
        <w:t>This project has successfully demonstrated two core ServiceNow administration competencies: the dynamic enforcement of mandatory fields using UI Policies, and the structured migration of configuration changes using Update Sets. Both capabilities were</w:t>
      </w:r>
      <w:r>
        <w:rPr>
          <w:color w:val="333333"/>
          <w:spacing w:val="40"/>
        </w:rPr>
        <w:t xml:space="preserve"> </w:t>
      </w:r>
      <w:r>
        <w:rPr>
          <w:color w:val="333333"/>
        </w:rPr>
        <w:t>applied to a realistic and practically significant use case — ensuring that every incident reaching</w:t>
      </w:r>
      <w:r>
        <w:rPr>
          <w:color w:val="333333"/>
          <w:spacing w:val="-1"/>
        </w:rPr>
        <w:t xml:space="preserve"> </w:t>
      </w:r>
      <w:r>
        <w:rPr>
          <w:color w:val="333333"/>
        </w:rPr>
        <w:t>the "In Progress" state carries a Priority value, which is</w:t>
      </w:r>
      <w:r>
        <w:rPr>
          <w:color w:val="333333"/>
          <w:spacing w:val="-1"/>
        </w:rPr>
        <w:t xml:space="preserve"> </w:t>
      </w:r>
      <w:r>
        <w:rPr>
          <w:color w:val="333333"/>
        </w:rPr>
        <w:t>essential for SLA compliance, workload management, and accurate reporting.</w:t>
      </w:r>
    </w:p>
    <w:p w14:paraId="7854886C" w14:textId="77777777" w:rsidR="009C1DC3" w:rsidRDefault="002F5CAA">
      <w:pPr>
        <w:pStyle w:val="BodyText"/>
        <w:spacing w:before="180" w:line="360" w:lineRule="auto"/>
        <w:ind w:left="307" w:right="688" w:firstLine="360"/>
        <w:jc w:val="both"/>
      </w:pPr>
      <w:r>
        <w:rPr>
          <w:color w:val="333333"/>
        </w:rPr>
        <w:t>The</w:t>
      </w:r>
      <w:r>
        <w:rPr>
          <w:color w:val="333333"/>
          <w:spacing w:val="-1"/>
        </w:rPr>
        <w:t xml:space="preserve"> </w:t>
      </w:r>
      <w:r>
        <w:rPr>
          <w:color w:val="333333"/>
        </w:rPr>
        <w:t>UI Policy implementation confirmed that meaningful 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14:paraId="5E0288E6" w14:textId="77777777" w:rsidR="009C1DC3" w:rsidRDefault="002F5CAA">
      <w:pPr>
        <w:pStyle w:val="BodyText"/>
        <w:spacing w:before="182" w:line="360" w:lineRule="auto"/>
        <w:ind w:left="307" w:right="687" w:firstLine="360"/>
        <w:jc w:val="both"/>
      </w:pPr>
      <w:r>
        <w:rPr>
          <w:color w:val="333333"/>
        </w:rPr>
        <w:t xml:space="preserve">The Update Set workflow demonstrated that ServiceNow's native configuration transport mechanism is reliable, auditable, and straightforward to operate. The complete export-import- preview-commit cycle produced identical behaviour in the target instance without manual re- configuration, validating the Update Set as the correct tool for enterprise-scale configuration </w:t>
      </w:r>
      <w:r>
        <w:rPr>
          <w:color w:val="333333"/>
          <w:spacing w:val="-2"/>
        </w:rPr>
        <w:t>management.</w:t>
      </w:r>
    </w:p>
    <w:p w14:paraId="224ACE87" w14:textId="77777777" w:rsidR="009C1DC3" w:rsidRDefault="002F5CAA">
      <w:pPr>
        <w:pStyle w:val="BodyText"/>
        <w:spacing w:before="179" w:line="360" w:lineRule="auto"/>
        <w:ind w:left="307" w:right="689" w:firstLine="360"/>
        <w:jc w:val="both"/>
      </w:pPr>
      <w:r>
        <w:rPr>
          <w:color w:val="333333"/>
        </w:rP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w:t>
      </w:r>
      <w:r>
        <w:rPr>
          <w:color w:val="333333"/>
        </w:rPr>
        <w:t>em.</w:t>
      </w:r>
    </w:p>
    <w:p w14:paraId="2AE1C4E5" w14:textId="77777777" w:rsidR="009C1DC3" w:rsidRDefault="009C1DC3">
      <w:pPr>
        <w:pStyle w:val="BodyText"/>
        <w:rPr>
          <w:sz w:val="20"/>
        </w:rPr>
      </w:pPr>
    </w:p>
    <w:p w14:paraId="324B5358" w14:textId="77777777" w:rsidR="009C1DC3" w:rsidRDefault="002F5CAA">
      <w:pPr>
        <w:pStyle w:val="BodyText"/>
        <w:spacing w:before="173"/>
        <w:rPr>
          <w:sz w:val="20"/>
        </w:rPr>
      </w:pPr>
      <w:r>
        <w:rPr>
          <w:noProof/>
          <w:sz w:val="20"/>
        </w:rPr>
        <mc:AlternateContent>
          <mc:Choice Requires="wps">
            <w:drawing>
              <wp:anchor distT="0" distB="0" distL="0" distR="0" simplePos="0" relativeHeight="251671552" behindDoc="1" locked="0" layoutInCell="1" allowOverlap="1" wp14:anchorId="10B36FC2" wp14:editId="4ED315E1">
                <wp:simplePos x="0" y="0"/>
                <wp:positionH relativeFrom="page">
                  <wp:posOffset>914400</wp:posOffset>
                </wp:positionH>
                <wp:positionV relativeFrom="paragraph">
                  <wp:posOffset>271145</wp:posOffset>
                </wp:positionV>
                <wp:extent cx="5845810" cy="6350"/>
                <wp:effectExtent l="0" t="0" r="0" b="0"/>
                <wp:wrapTopAndBottom/>
                <wp:docPr id="80" name="Graphic 80"/>
                <wp:cNvGraphicFramePr/>
                <a:graphic xmlns:a="http://schemas.openxmlformats.org/drawingml/2006/main">
                  <a:graphicData uri="http://schemas.microsoft.com/office/word/2010/wordprocessingShape">
                    <wps:wsp>
                      <wps:cNvSpPr/>
                      <wps:spPr>
                        <a:xfrm>
                          <a:off x="0" y="0"/>
                          <a:ext cx="5845810" cy="6350"/>
                        </a:xfrm>
                        <a:custGeom>
                          <a:avLst/>
                          <a:gdLst/>
                          <a:ahLst/>
                          <a:cxnLst/>
                          <a:rect l="l" t="t" r="r" b="b"/>
                          <a:pathLst>
                            <a:path w="5845810" h="6350">
                              <a:moveTo>
                                <a:pt x="5845809" y="6096"/>
                              </a:moveTo>
                              <a:lnTo>
                                <a:pt x="0" y="6096"/>
                              </a:lnTo>
                              <a:lnTo>
                                <a:pt x="0" y="0"/>
                              </a:lnTo>
                              <a:lnTo>
                                <a:pt x="5845809" y="0"/>
                              </a:lnTo>
                              <a:lnTo>
                                <a:pt x="5845809" y="6096"/>
                              </a:lnTo>
                              <a:close/>
                            </a:path>
                          </a:pathLst>
                        </a:custGeom>
                        <a:solidFill>
                          <a:srgbClr val="CCCCCC"/>
                        </a:solidFill>
                      </wps:spPr>
                      <wps:bodyPr wrap="square" lIns="0" tIns="0" rIns="0" bIns="0" rtlCol="0">
                        <a:noAutofit/>
                      </wps:bodyPr>
                    </wps:wsp>
                  </a:graphicData>
                </a:graphic>
              </wp:anchor>
            </w:drawing>
          </mc:Choice>
          <mc:Fallback>
            <w:pict>
              <v:shape w14:anchorId="23BADFA8" id="Graphic 80" o:spid="_x0000_s1026" style="position:absolute;margin-left:1in;margin-top:21.35pt;width:460.3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5845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" path="m5845809,6096l,6096,,,5845809,r,6096xe" fillcolor="#ccc" stroked="f">
                <v:path arrowok="t"/>
                <w10:wrap type="topAndBottom" anchorx="page"/>
              </v:shape>
            </w:pict>
          </mc:Fallback>
        </mc:AlternateContent>
      </w:r>
    </w:p>
    <w:p w14:paraId="0EC91BC2" w14:textId="77777777" w:rsidR="009C1DC3" w:rsidRDefault="009C1DC3">
      <w:pPr>
        <w:pStyle w:val="BodyText"/>
        <w:spacing w:before="98"/>
      </w:pPr>
    </w:p>
    <w:p w14:paraId="543A8B36" w14:textId="77777777" w:rsidR="009C1DC3" w:rsidRDefault="002F5CAA">
      <w:pPr>
        <w:ind w:left="1180" w:right="1554"/>
        <w:jc w:val="center"/>
        <w:rPr>
          <w:i/>
        </w:rPr>
      </w:pPr>
      <w:r>
        <w:rPr>
          <w:i/>
          <w:color w:val="666666"/>
        </w:rPr>
        <w:t>—</w:t>
      </w:r>
      <w:r>
        <w:rPr>
          <w:i/>
          <w:color w:val="666666"/>
          <w:spacing w:val="40"/>
        </w:rPr>
        <w:t xml:space="preserve"> </w:t>
      </w:r>
      <w:r>
        <w:rPr>
          <w:i/>
          <w:color w:val="666666"/>
        </w:rPr>
        <w:t>End</w:t>
      </w:r>
      <w:r>
        <w:rPr>
          <w:i/>
          <w:color w:val="666666"/>
          <w:spacing w:val="-6"/>
        </w:rPr>
        <w:t xml:space="preserve"> </w:t>
      </w:r>
      <w:r>
        <w:rPr>
          <w:i/>
          <w:color w:val="666666"/>
        </w:rPr>
        <w:t>of</w:t>
      </w:r>
      <w:r>
        <w:rPr>
          <w:i/>
          <w:color w:val="666666"/>
          <w:spacing w:val="-9"/>
        </w:rPr>
        <w:t xml:space="preserve"> </w:t>
      </w:r>
      <w:r>
        <w:rPr>
          <w:i/>
          <w:color w:val="666666"/>
        </w:rPr>
        <w:t>Project</w:t>
      </w:r>
      <w:r>
        <w:rPr>
          <w:i/>
          <w:color w:val="666666"/>
          <w:spacing w:val="-9"/>
        </w:rPr>
        <w:t xml:space="preserve"> </w:t>
      </w:r>
      <w:r>
        <w:rPr>
          <w:i/>
          <w:color w:val="666666"/>
        </w:rPr>
        <w:t>Documentation</w:t>
      </w:r>
      <w:r>
        <w:rPr>
          <w:i/>
          <w:color w:val="666666"/>
          <w:spacing w:val="40"/>
        </w:rPr>
        <w:t xml:space="preserve"> </w:t>
      </w:r>
      <w:r>
        <w:rPr>
          <w:i/>
          <w:color w:val="666666"/>
          <w:spacing w:val="-10"/>
        </w:rPr>
        <w:t>—</w:t>
      </w:r>
    </w:p>
    <w:p w14:paraId="64FB771F" w14:textId="77777777" w:rsidR="009C1DC3" w:rsidRDefault="002F5CAA">
      <w:pPr>
        <w:spacing w:before="43"/>
        <w:ind w:left="1171" w:right="1554"/>
        <w:jc w:val="center"/>
        <w:rPr>
          <w:rFonts w:ascii="Arial MT" w:hAnsi="Arial MT"/>
          <w:sz w:val="19"/>
        </w:rPr>
      </w:pPr>
      <w:r>
        <w:rPr>
          <w:rFonts w:ascii="Arial MT" w:hAnsi="Arial MT"/>
          <w:color w:val="CCCCCC"/>
          <w:sz w:val="19"/>
        </w:rPr>
        <w:t>ServiceNow</w:t>
      </w:r>
      <w:r>
        <w:rPr>
          <w:rFonts w:ascii="Arial MT" w:hAnsi="Arial MT"/>
          <w:color w:val="CCCCCC"/>
          <w:spacing w:val="-10"/>
          <w:sz w:val="19"/>
        </w:rPr>
        <w:t xml:space="preserve"> </w:t>
      </w:r>
      <w:r>
        <w:rPr>
          <w:rFonts w:ascii="Arial MT" w:hAnsi="Arial MT"/>
          <w:color w:val="CCCCCC"/>
          <w:sz w:val="19"/>
        </w:rPr>
        <w:t>Platform</w:t>
      </w:r>
      <w:r>
        <w:rPr>
          <w:rFonts w:ascii="Arial MT" w:hAnsi="Arial MT"/>
          <w:color w:val="CCCCCC"/>
          <w:spacing w:val="-6"/>
          <w:sz w:val="19"/>
        </w:rPr>
        <w:t xml:space="preserve"> </w:t>
      </w:r>
      <w:r>
        <w:rPr>
          <w:rFonts w:ascii="Arial MT" w:hAnsi="Arial MT"/>
          <w:color w:val="CCCCCC"/>
          <w:sz w:val="19"/>
        </w:rPr>
        <w:t>Administration</w:t>
      </w:r>
      <w:r>
        <w:rPr>
          <w:rFonts w:ascii="Arial MT" w:hAnsi="Arial MT"/>
          <w:color w:val="CCCCCC"/>
          <w:spacing w:val="36"/>
          <w:sz w:val="19"/>
        </w:rPr>
        <w:t xml:space="preserve"> </w:t>
      </w:r>
      <w:r>
        <w:rPr>
          <w:rFonts w:ascii="Arial MT" w:hAnsi="Arial MT"/>
          <w:color w:val="CCCCCC"/>
          <w:sz w:val="19"/>
        </w:rPr>
        <w:t>•</w:t>
      </w:r>
      <w:r>
        <w:rPr>
          <w:rFonts w:ascii="Arial MT" w:hAnsi="Arial MT"/>
          <w:color w:val="CCCCCC"/>
          <w:spacing w:val="39"/>
          <w:sz w:val="19"/>
        </w:rPr>
        <w:t xml:space="preserve"> </w:t>
      </w:r>
      <w:r>
        <w:rPr>
          <w:rFonts w:ascii="Arial MT" w:hAnsi="Arial MT"/>
          <w:color w:val="CCCCCC"/>
          <w:sz w:val="19"/>
        </w:rPr>
        <w:t>Academic</w:t>
      </w:r>
      <w:r>
        <w:rPr>
          <w:rFonts w:ascii="Arial MT" w:hAnsi="Arial MT"/>
          <w:color w:val="CCCCCC"/>
          <w:spacing w:val="-7"/>
          <w:sz w:val="19"/>
        </w:rPr>
        <w:t xml:space="preserve"> </w:t>
      </w:r>
      <w:r>
        <w:rPr>
          <w:rFonts w:ascii="Arial MT" w:hAnsi="Arial MT"/>
          <w:color w:val="CCCCCC"/>
          <w:sz w:val="19"/>
        </w:rPr>
        <w:t>Project</w:t>
      </w:r>
      <w:r>
        <w:rPr>
          <w:rFonts w:ascii="Arial MT" w:hAnsi="Arial MT"/>
          <w:color w:val="CCCCCC"/>
          <w:spacing w:val="-6"/>
          <w:sz w:val="19"/>
        </w:rPr>
        <w:t xml:space="preserve"> </w:t>
      </w:r>
      <w:r>
        <w:rPr>
          <w:rFonts w:ascii="Arial MT" w:hAnsi="Arial MT"/>
          <w:color w:val="CCCCCC"/>
          <w:spacing w:val="-2"/>
          <w:sz w:val="19"/>
        </w:rPr>
        <w:t>Report</w:t>
      </w:r>
    </w:p>
    <w:sectPr w:rsidR="009C1DC3">
      <w:pgSz w:w="11910" w:h="16840"/>
      <w:pgMar w:top="1940" w:right="566"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8F82" w14:textId="77777777" w:rsidR="002F5CAA" w:rsidRDefault="002F5CAA">
      <w:r>
        <w:separator/>
      </w:r>
    </w:p>
  </w:endnote>
  <w:endnote w:type="continuationSeparator" w:id="0">
    <w:p w14:paraId="33044DCF" w14:textId="77777777" w:rsidR="002F5CAA" w:rsidRDefault="002F5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18F5" w14:textId="77777777" w:rsidR="002F5CAA" w:rsidRDefault="002F5CAA">
      <w:r>
        <w:separator/>
      </w:r>
    </w:p>
  </w:footnote>
  <w:footnote w:type="continuationSeparator" w:id="0">
    <w:p w14:paraId="30487D72" w14:textId="77777777" w:rsidR="002F5CAA" w:rsidRDefault="002F5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numFmt w:val="bullet"/>
      <w:lvlText w:val="•"/>
      <w:lvlJc w:val="left"/>
      <w:pPr>
        <w:ind w:left="1027"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numFmt w:val="bullet"/>
      <w:lvlText w:val="•"/>
      <w:lvlJc w:val="left"/>
      <w:pPr>
        <w:ind w:left="1939" w:hanging="360"/>
      </w:pPr>
      <w:rPr>
        <w:rFonts w:hint="default"/>
        <w:lang w:val="en-US" w:eastAsia="en-US" w:bidi="ar-SA"/>
      </w:rPr>
    </w:lvl>
    <w:lvl w:ilvl="2">
      <w:numFmt w:val="bullet"/>
      <w:lvlText w:val="•"/>
      <w:lvlJc w:val="left"/>
      <w:pPr>
        <w:ind w:left="2858" w:hanging="360"/>
      </w:pPr>
      <w:rPr>
        <w:rFonts w:hint="default"/>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15" w:hanging="360"/>
      </w:pPr>
      <w:rPr>
        <w:rFonts w:hint="default"/>
        <w:lang w:val="en-US" w:eastAsia="en-US" w:bidi="ar-SA"/>
      </w:rPr>
    </w:lvl>
    <w:lvl w:ilvl="6">
      <w:numFmt w:val="bullet"/>
      <w:lvlText w:val="•"/>
      <w:lvlJc w:val="left"/>
      <w:pPr>
        <w:ind w:left="6534"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abstractNum w:abstractNumId="1" w15:restartNumberingAfterBreak="0">
    <w:nsid w:val="CF092B84"/>
    <w:multiLevelType w:val="multilevel"/>
    <w:tmpl w:val="CF092B84"/>
    <w:lvl w:ilvl="0">
      <w:numFmt w:val="bullet"/>
      <w:lvlText w:val="•"/>
      <w:lvlJc w:val="left"/>
      <w:pPr>
        <w:ind w:left="1027"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numFmt w:val="bullet"/>
      <w:lvlText w:val="•"/>
      <w:lvlJc w:val="left"/>
      <w:pPr>
        <w:ind w:left="1939" w:hanging="360"/>
      </w:pPr>
      <w:rPr>
        <w:rFonts w:hint="default"/>
        <w:lang w:val="en-US" w:eastAsia="en-US" w:bidi="ar-SA"/>
      </w:rPr>
    </w:lvl>
    <w:lvl w:ilvl="2">
      <w:numFmt w:val="bullet"/>
      <w:lvlText w:val="•"/>
      <w:lvlJc w:val="left"/>
      <w:pPr>
        <w:ind w:left="2858" w:hanging="360"/>
      </w:pPr>
      <w:rPr>
        <w:rFonts w:hint="default"/>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15" w:hanging="360"/>
      </w:pPr>
      <w:rPr>
        <w:rFonts w:hint="default"/>
        <w:lang w:val="en-US" w:eastAsia="en-US" w:bidi="ar-SA"/>
      </w:rPr>
    </w:lvl>
    <w:lvl w:ilvl="6">
      <w:numFmt w:val="bullet"/>
      <w:lvlText w:val="•"/>
      <w:lvlJc w:val="left"/>
      <w:pPr>
        <w:ind w:left="6534"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748" w:hanging="442"/>
        <w:jc w:val="left"/>
      </w:pPr>
      <w:rPr>
        <w:rFonts w:ascii="Arial" w:eastAsia="Arial" w:hAnsi="Arial" w:cs="Arial" w:hint="default"/>
        <w:b/>
        <w:bCs/>
        <w:i w:val="0"/>
        <w:iCs w:val="0"/>
        <w:spacing w:val="0"/>
        <w:w w:val="97"/>
        <w:sz w:val="32"/>
        <w:szCs w:val="32"/>
        <w:lang w:val="en-US" w:eastAsia="en-US" w:bidi="ar-SA"/>
      </w:rPr>
    </w:lvl>
    <w:lvl w:ilvl="1">
      <w:start w:val="1"/>
      <w:numFmt w:val="decimal"/>
      <w:lvlText w:val="%1.%2"/>
      <w:lvlJc w:val="left"/>
      <w:pPr>
        <w:ind w:left="849" w:hanging="543"/>
        <w:jc w:val="left"/>
      </w:pPr>
      <w:rPr>
        <w:rFonts w:hint="default"/>
        <w:spacing w:val="-2"/>
        <w:w w:val="100"/>
        <w:lang w:val="en-US" w:eastAsia="en-US" w:bidi="ar-SA"/>
      </w:rPr>
    </w:lvl>
    <w:lvl w:ilvl="2">
      <w:numFmt w:val="bullet"/>
      <w:lvlText w:val="•"/>
      <w:lvlJc w:val="left"/>
      <w:pPr>
        <w:ind w:left="840" w:hanging="543"/>
      </w:pPr>
      <w:rPr>
        <w:rFonts w:hint="default"/>
        <w:lang w:val="en-US" w:eastAsia="en-US" w:bidi="ar-SA"/>
      </w:rPr>
    </w:lvl>
    <w:lvl w:ilvl="3">
      <w:numFmt w:val="bullet"/>
      <w:lvlText w:val="•"/>
      <w:lvlJc w:val="left"/>
      <w:pPr>
        <w:ind w:left="2011" w:hanging="543"/>
      </w:pPr>
      <w:rPr>
        <w:rFonts w:hint="default"/>
        <w:lang w:val="en-US" w:eastAsia="en-US" w:bidi="ar-SA"/>
      </w:rPr>
    </w:lvl>
    <w:lvl w:ilvl="4">
      <w:numFmt w:val="bullet"/>
      <w:lvlText w:val="•"/>
      <w:lvlJc w:val="left"/>
      <w:pPr>
        <w:ind w:left="3182" w:hanging="543"/>
      </w:pPr>
      <w:rPr>
        <w:rFonts w:hint="default"/>
        <w:lang w:val="en-US" w:eastAsia="en-US" w:bidi="ar-SA"/>
      </w:rPr>
    </w:lvl>
    <w:lvl w:ilvl="5">
      <w:numFmt w:val="bullet"/>
      <w:lvlText w:val="•"/>
      <w:lvlJc w:val="left"/>
      <w:pPr>
        <w:ind w:left="4354" w:hanging="543"/>
      </w:pPr>
      <w:rPr>
        <w:rFonts w:hint="default"/>
        <w:lang w:val="en-US" w:eastAsia="en-US" w:bidi="ar-SA"/>
      </w:rPr>
    </w:lvl>
    <w:lvl w:ilvl="6">
      <w:numFmt w:val="bullet"/>
      <w:lvlText w:val="•"/>
      <w:lvlJc w:val="left"/>
      <w:pPr>
        <w:ind w:left="5525" w:hanging="543"/>
      </w:pPr>
      <w:rPr>
        <w:rFonts w:hint="default"/>
        <w:lang w:val="en-US" w:eastAsia="en-US" w:bidi="ar-SA"/>
      </w:rPr>
    </w:lvl>
    <w:lvl w:ilvl="7">
      <w:numFmt w:val="bullet"/>
      <w:lvlText w:val="•"/>
      <w:lvlJc w:val="left"/>
      <w:pPr>
        <w:ind w:left="6696" w:hanging="543"/>
      </w:pPr>
      <w:rPr>
        <w:rFonts w:hint="default"/>
        <w:lang w:val="en-US" w:eastAsia="en-US" w:bidi="ar-SA"/>
      </w:rPr>
    </w:lvl>
    <w:lvl w:ilvl="8">
      <w:numFmt w:val="bullet"/>
      <w:lvlText w:val="•"/>
      <w:lvlJc w:val="left"/>
      <w:pPr>
        <w:ind w:left="7868" w:hanging="543"/>
      </w:pPr>
      <w:rPr>
        <w:rFonts w:hint="default"/>
        <w:lang w:val="en-US" w:eastAsia="en-US" w:bidi="ar-SA"/>
      </w:rPr>
    </w:lvl>
  </w:abstractNum>
  <w:abstractNum w:abstractNumId="3" w15:restartNumberingAfterBreak="0">
    <w:nsid w:val="59ADCABA"/>
    <w:multiLevelType w:val="multilevel"/>
    <w:tmpl w:val="59ADCABA"/>
    <w:lvl w:ilvl="0">
      <w:numFmt w:val="bullet"/>
      <w:lvlText w:val="•"/>
      <w:lvlJc w:val="left"/>
      <w:pPr>
        <w:ind w:left="1027"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numFmt w:val="bullet"/>
      <w:lvlText w:val="•"/>
      <w:lvlJc w:val="left"/>
      <w:pPr>
        <w:ind w:left="1939" w:hanging="360"/>
      </w:pPr>
      <w:rPr>
        <w:rFonts w:hint="default"/>
        <w:lang w:val="en-US" w:eastAsia="en-US" w:bidi="ar-SA"/>
      </w:rPr>
    </w:lvl>
    <w:lvl w:ilvl="2">
      <w:numFmt w:val="bullet"/>
      <w:lvlText w:val="•"/>
      <w:lvlJc w:val="left"/>
      <w:pPr>
        <w:ind w:left="2858" w:hanging="360"/>
      </w:pPr>
      <w:rPr>
        <w:rFonts w:hint="default"/>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15" w:hanging="360"/>
      </w:pPr>
      <w:rPr>
        <w:rFonts w:hint="default"/>
        <w:lang w:val="en-US" w:eastAsia="en-US" w:bidi="ar-SA"/>
      </w:rPr>
    </w:lvl>
    <w:lvl w:ilvl="6">
      <w:numFmt w:val="bullet"/>
      <w:lvlText w:val="•"/>
      <w:lvlJc w:val="left"/>
      <w:pPr>
        <w:ind w:left="6534"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num w:numId="1" w16cid:durableId="655915936">
    <w:abstractNumId w:val="2"/>
  </w:num>
  <w:num w:numId="2" w16cid:durableId="661814384">
    <w:abstractNumId w:val="1"/>
  </w:num>
  <w:num w:numId="3" w16cid:durableId="852569214">
    <w:abstractNumId w:val="3"/>
  </w:num>
  <w:num w:numId="4" w16cid:durableId="163921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1DC3"/>
    <w:rsid w:val="002C3A26"/>
    <w:rsid w:val="002F5CAA"/>
    <w:rsid w:val="0057146E"/>
    <w:rsid w:val="00652840"/>
    <w:rsid w:val="00671E8B"/>
    <w:rsid w:val="00832E72"/>
    <w:rsid w:val="008C468F"/>
    <w:rsid w:val="00937A1A"/>
    <w:rsid w:val="009C1DC3"/>
    <w:rsid w:val="00BB255C"/>
    <w:rsid w:val="00D12BF1"/>
    <w:rsid w:val="00E66F92"/>
    <w:rsid w:val="00EB7329"/>
    <w:rsid w:val="00ED7664"/>
    <w:rsid w:val="00F75A72"/>
    <w:rsid w:val="683A1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62AF"/>
  <w15:docId w15:val="{99304358-B857-4A14-A5EA-94CCFBEF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747" w:hanging="440"/>
      <w:outlineLvl w:val="0"/>
    </w:pPr>
    <w:rPr>
      <w:rFonts w:ascii="Arial" w:eastAsia="Arial" w:hAnsi="Arial" w:cs="Arial"/>
      <w:b/>
      <w:bCs/>
      <w:sz w:val="32"/>
      <w:szCs w:val="32"/>
    </w:rPr>
  </w:style>
  <w:style w:type="paragraph" w:styleId="Heading2">
    <w:name w:val="heading 2"/>
    <w:basedOn w:val="Normal"/>
    <w:uiPriority w:val="1"/>
    <w:qFormat/>
    <w:pPr>
      <w:ind w:left="847" w:hanging="540"/>
      <w:outlineLvl w:val="1"/>
    </w:pPr>
    <w:rPr>
      <w:rFonts w:ascii="Arial" w:eastAsia="Arial" w:hAnsi="Arial" w:cs="Arial"/>
      <w:b/>
      <w:bCs/>
      <w:sz w:val="28"/>
      <w:szCs w:val="28"/>
    </w:rPr>
  </w:style>
  <w:style w:type="paragraph" w:styleId="Heading3">
    <w:name w:val="heading 3"/>
    <w:basedOn w:val="Normal"/>
    <w:uiPriority w:val="1"/>
    <w:qFormat/>
    <w:pPr>
      <w:ind w:left="807" w:hanging="500"/>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307"/>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87"/>
      <w:ind w:left="1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Sivamu</dc:creator>
  <cp:lastModifiedBy>M.Abinaya K</cp:lastModifiedBy>
  <cp:revision>5</cp:revision>
  <dcterms:created xsi:type="dcterms:W3CDTF">2026-03-11T03:50:00Z</dcterms:created>
  <dcterms:modified xsi:type="dcterms:W3CDTF">2026-03-11T03:53:00Z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WPS Writer</vt:lpwstr>
  </property>
  <property fmtid="{D5CDD505-2E9C-101B-9397-08002B2CF9AE}" pid="4" name="LastSaved">
    <vt:filetime>2026-03-09T00:00:00Z</vt:filetime>
  </property>
  <property fmtid="{D5CDD505-2E9C-101B-9397-08002B2CF9AE}" pid="5" name="SourceModified">
    <vt:lpwstr>D:20260308172144+05'30'</vt:lpwstr>
  </property>
  <property fmtid="{D5CDD505-2E9C-101B-9397-08002B2CF9AE}" pid="6" name="KSOProductBuildVer">
    <vt:lpwstr>2057-12.2.0.23197</vt:lpwstr>
  </property>
  <property fmtid="{D5CDD505-2E9C-101B-9397-08002B2CF9AE}" pid="7" name="ICV">
    <vt:lpwstr>61E00A8143A24030ACED91668C969C02_12</vt:lpwstr>
  </property>
</Properties>
</file>